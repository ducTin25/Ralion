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1D8BA">
      <w:pPr>
        <w:spacing w:before="2400"/>
        <w:jc w:val="center"/>
      </w:pPr>
      <w:bookmarkStart w:id="102" w:name="_GoBack"/>
      <w:bookmarkEnd w:id="102"/>
      <w:r>
        <w:rPr>
          <w:rFonts w:ascii="Arial" w:hAnsi="Arial"/>
          <w:b/>
          <w:color w:val="17365D"/>
          <w:sz w:val="56"/>
        </w:rPr>
        <w:t>RALION — P-040</w:t>
      </w:r>
    </w:p>
    <w:p w14:paraId="4FD3D44B">
      <w:pPr>
        <w:jc w:val="center"/>
      </w:pPr>
      <w:r>
        <w:rPr>
          <w:b/>
          <w:color w:val="2F5597"/>
          <w:sz w:val="44"/>
        </w:rPr>
        <w:t>AI TECHNICAL ONBOARDING BUDDY</w:t>
      </w:r>
    </w:p>
    <w:p w14:paraId="7A2F8A9A">
      <w:pPr>
        <w:spacing w:before="360"/>
        <w:jc w:val="center"/>
      </w:pPr>
      <w:r>
        <w:rPr>
          <w:b/>
          <w:sz w:val="36"/>
        </w:rPr>
        <w:t>SOFTWARE REQUIREMENTS SPECIFICATION</w:t>
      </w:r>
    </w:p>
    <w:p w14:paraId="5F75D413">
      <w:pPr>
        <w:jc w:val="center"/>
      </w:pPr>
      <w:r>
        <w:rPr>
          <w:i/>
          <w:color w:val="667085"/>
          <w:sz w:val="28"/>
        </w:rPr>
        <w:t>SRS — Version 1.1</w:t>
      </w:r>
    </w:p>
    <w:p w14:paraId="3BEBD4B8">
      <w:r>
        <w:br w:type="textWrapping"/>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F5DEC9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CE24067">
            <w:r>
              <w:rPr>
                <w:b/>
                <w:color w:val="FFFFFF"/>
              </w:rPr>
              <w:t>Thuộc tính</w:t>
            </w:r>
          </w:p>
        </w:tc>
        <w:tc>
          <w:tcPr>
            <w:tcW w:w="4759" w:type="dxa"/>
            <w:shd w:val="clear" w:color="auto" w:fill="17365D"/>
          </w:tcPr>
          <w:p w14:paraId="4F88123D">
            <w:r>
              <w:rPr>
                <w:b/>
                <w:color w:val="FFFFFF"/>
              </w:rPr>
              <w:t>Giá trị</w:t>
            </w:r>
          </w:p>
        </w:tc>
      </w:tr>
      <w:tr w14:paraId="0D171A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F6AFE63">
            <w:r>
              <w:t>Mã tài liệu</w:t>
            </w:r>
          </w:p>
        </w:tc>
        <w:tc>
          <w:tcPr>
            <w:tcW w:w="4759" w:type="dxa"/>
            <w:vAlign w:val="center"/>
          </w:tcPr>
          <w:p w14:paraId="179E654B">
            <w:r>
              <w:t>RALION-SRS-001</w:t>
            </w:r>
          </w:p>
        </w:tc>
      </w:tr>
      <w:tr w14:paraId="4528773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55E2C1C">
            <w:r>
              <w:t>Trạng thái</w:t>
            </w:r>
          </w:p>
        </w:tc>
        <w:tc>
          <w:tcPr>
            <w:tcW w:w="4759" w:type="dxa"/>
            <w:shd w:val="clear" w:color="auto" w:fill="F3F7FB"/>
            <w:vAlign w:val="center"/>
          </w:tcPr>
          <w:p w14:paraId="4B02D20D">
            <w:r>
              <w:t>Baseline đề xuất để review</w:t>
            </w:r>
          </w:p>
        </w:tc>
      </w:tr>
      <w:tr w14:paraId="57698F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114BEED">
            <w:r>
              <w:t>Ngày phát hành</w:t>
            </w:r>
          </w:p>
        </w:tc>
        <w:tc>
          <w:tcPr>
            <w:tcW w:w="4759" w:type="dxa"/>
            <w:vAlign w:val="center"/>
          </w:tcPr>
          <w:p w14:paraId="5AED1534">
            <w:r>
              <w:t>01/09/2026</w:t>
            </w:r>
          </w:p>
        </w:tc>
      </w:tr>
      <w:tr w14:paraId="7CE3E52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6F399BF">
            <w:r>
              <w:t>Chuẩn tham chiếu</w:t>
            </w:r>
          </w:p>
        </w:tc>
        <w:tc>
          <w:tcPr>
            <w:tcW w:w="4759" w:type="dxa"/>
            <w:shd w:val="clear" w:color="auto" w:fill="F3F7FB"/>
            <w:vAlign w:val="center"/>
          </w:tcPr>
          <w:p w14:paraId="2854BDD8">
            <w:r>
              <w:t>ISO/IEC/IEEE 29148:2018; OWASP ASVS; WCAG 2.1 AA</w:t>
            </w:r>
          </w:p>
        </w:tc>
      </w:tr>
      <w:tr w14:paraId="174AE5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F1EF3A2">
            <w:r>
              <w:t>Phạm vi</w:t>
            </w:r>
          </w:p>
        </w:tc>
        <w:tc>
          <w:tcPr>
            <w:tcW w:w="4759" w:type="dxa"/>
            <w:vAlign w:val="center"/>
          </w:tcPr>
          <w:p w14:paraId="11C6A91A">
            <w:r>
              <w:t>Ứng dụng web Ralion P-040, API, data pipeline, AI/RAG và tích hợp GitHub</w:t>
            </w:r>
          </w:p>
        </w:tc>
      </w:tr>
    </w:tbl>
    <w:p w14:paraId="041C6695"/>
    <w:p w14:paraId="2E9D90D6">
      <w:pPr>
        <w:jc w:val="center"/>
      </w:pPr>
      <w:r>
        <w:rPr>
          <w:i/>
        </w:rPr>
        <w:t>Tài liệu nội bộ — kiểm soát phiên bản.</w:t>
      </w:r>
    </w:p>
    <w:p w14:paraId="78A5C2B3">
      <w:r>
        <w:br w:type="page"/>
      </w:r>
    </w:p>
    <w:p w14:paraId="5F0537C3">
      <w:pPr>
        <w:pStyle w:val="2"/>
      </w:pPr>
      <w:bookmarkStart w:id="0" w:name="_Toc22491"/>
      <w:r>
        <w:t>KIỂM SOÁT TÀI LIỆU</w:t>
      </w:r>
      <w:bookmarkEnd w:id="0"/>
    </w:p>
    <w:p w14:paraId="6661DBB5">
      <w:pPr>
        <w:pStyle w:val="3"/>
      </w:pPr>
      <w:bookmarkStart w:id="1" w:name="_Toc13791"/>
      <w:r>
        <w:t>Lịch sử phiên bản</w:t>
      </w:r>
      <w:bookmarkEnd w:id="1"/>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467234B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3E7596AB">
            <w:r>
              <w:rPr>
                <w:b/>
                <w:color w:val="FFFFFF"/>
              </w:rPr>
              <w:t>Phiên bản</w:t>
            </w:r>
          </w:p>
        </w:tc>
        <w:tc>
          <w:tcPr>
            <w:tcW w:w="2380" w:type="dxa"/>
            <w:shd w:val="clear" w:color="auto" w:fill="17365D"/>
          </w:tcPr>
          <w:p w14:paraId="7FB697A0">
            <w:r>
              <w:rPr>
                <w:b/>
                <w:color w:val="FFFFFF"/>
              </w:rPr>
              <w:t>Ngày</w:t>
            </w:r>
          </w:p>
        </w:tc>
        <w:tc>
          <w:tcPr>
            <w:tcW w:w="2380" w:type="dxa"/>
            <w:shd w:val="clear" w:color="auto" w:fill="17365D"/>
          </w:tcPr>
          <w:p w14:paraId="2BFFC92A">
            <w:r>
              <w:rPr>
                <w:b/>
                <w:color w:val="FFFFFF"/>
              </w:rPr>
              <w:t>Tác giả/Owner</w:t>
            </w:r>
          </w:p>
        </w:tc>
        <w:tc>
          <w:tcPr>
            <w:tcW w:w="2380" w:type="dxa"/>
            <w:shd w:val="clear" w:color="auto" w:fill="17365D"/>
          </w:tcPr>
          <w:p w14:paraId="1D9FCABB">
            <w:r>
              <w:rPr>
                <w:b/>
                <w:color w:val="FFFFFF"/>
              </w:rPr>
              <w:t>Mô tả</w:t>
            </w:r>
          </w:p>
        </w:tc>
      </w:tr>
      <w:tr w14:paraId="0D650E6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1529E9C2">
            <w:r>
              <w:t>1.0</w:t>
            </w:r>
          </w:p>
        </w:tc>
        <w:tc>
          <w:tcPr>
            <w:tcW w:w="2380" w:type="dxa"/>
            <w:vAlign w:val="center"/>
          </w:tcPr>
          <w:p w14:paraId="62C6846A">
            <w:r>
              <w:t>01/09/2026</w:t>
            </w:r>
          </w:p>
        </w:tc>
        <w:tc>
          <w:tcPr>
            <w:tcW w:w="2380" w:type="dxa"/>
            <w:vAlign w:val="center"/>
          </w:tcPr>
          <w:p w14:paraId="38F575F7">
            <w:r>
              <w:t>Nhóm P-040 / Product Owner</w:t>
            </w:r>
          </w:p>
        </w:tc>
        <w:tc>
          <w:tcPr>
            <w:tcW w:w="2380" w:type="dxa"/>
            <w:vAlign w:val="center"/>
          </w:tcPr>
          <w:p w14:paraId="3A044178">
            <w:r>
              <w:t>Baseline SRS tổng hợp từ PRD, Phase 1 deck, source of truth và codebase.</w:t>
            </w:r>
          </w:p>
        </w:tc>
      </w:tr>
      <w:tr w14:paraId="1683142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551BAC8">
            <w:r>
              <w:t>1.1</w:t>
            </w:r>
          </w:p>
        </w:tc>
        <w:tc>
          <w:tcPr>
            <w:tcW w:w="2380" w:type="dxa"/>
            <w:shd w:val="clear" w:color="auto" w:fill="F3F7FB"/>
            <w:vAlign w:val="center"/>
          </w:tcPr>
          <w:p w14:paraId="566EEFBA">
            <w:r>
              <w:t>01/09/2026</w:t>
            </w:r>
          </w:p>
        </w:tc>
        <w:tc>
          <w:tcPr>
            <w:tcW w:w="2380" w:type="dxa"/>
            <w:shd w:val="clear" w:color="auto" w:fill="F3F7FB"/>
            <w:vAlign w:val="center"/>
          </w:tcPr>
          <w:p w14:paraId="18D8770D">
            <w:r>
              <w:t>Nhóm P-040 / Product Owner</w:t>
            </w:r>
          </w:p>
        </w:tc>
        <w:tc>
          <w:tcPr>
            <w:tcW w:w="2380" w:type="dxa"/>
            <w:shd w:val="clear" w:color="auto" w:fill="F3F7FB"/>
            <w:vAlign w:val="center"/>
          </w:tcPr>
          <w:p w14:paraId="6ADCC56E">
            <w:r>
              <w:t>Bổ sung pain point định lượng, AI value, Golden Suite và đặc tả đầy đủ 30 use case.</w:t>
            </w:r>
          </w:p>
        </w:tc>
      </w:tr>
    </w:tbl>
    <w:p w14:paraId="14EC7AE2"/>
    <w:p w14:paraId="6F758AAF">
      <w:pPr>
        <w:pStyle w:val="3"/>
      </w:pPr>
      <w:bookmarkStart w:id="2" w:name="_Toc32650"/>
      <w:r>
        <w:t>Phê duyệt</w:t>
      </w:r>
      <w:bookmarkEnd w:id="2"/>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5C169FD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6CD2BB9E">
            <w:r>
              <w:rPr>
                <w:b/>
                <w:color w:val="FFFFFF"/>
              </w:rPr>
              <w:t>Vai trò</w:t>
            </w:r>
          </w:p>
        </w:tc>
        <w:tc>
          <w:tcPr>
            <w:tcW w:w="2380" w:type="dxa"/>
            <w:shd w:val="clear" w:color="auto" w:fill="17365D"/>
          </w:tcPr>
          <w:p w14:paraId="2A0EFB35">
            <w:r>
              <w:rPr>
                <w:b/>
                <w:color w:val="FFFFFF"/>
              </w:rPr>
              <w:t>Người phê duyệt</w:t>
            </w:r>
          </w:p>
        </w:tc>
        <w:tc>
          <w:tcPr>
            <w:tcW w:w="2380" w:type="dxa"/>
            <w:shd w:val="clear" w:color="auto" w:fill="17365D"/>
          </w:tcPr>
          <w:p w14:paraId="1871FFA1">
            <w:r>
              <w:rPr>
                <w:b/>
                <w:color w:val="FFFFFF"/>
              </w:rPr>
              <w:t>Trạng thái</w:t>
            </w:r>
          </w:p>
        </w:tc>
        <w:tc>
          <w:tcPr>
            <w:tcW w:w="2380" w:type="dxa"/>
            <w:shd w:val="clear" w:color="auto" w:fill="17365D"/>
          </w:tcPr>
          <w:p w14:paraId="7350A6EC">
            <w:r>
              <w:rPr>
                <w:b/>
                <w:color w:val="FFFFFF"/>
              </w:rPr>
              <w:t>Ngày</w:t>
            </w:r>
          </w:p>
        </w:tc>
      </w:tr>
      <w:tr w14:paraId="346491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D97A656">
            <w:r>
              <w:t>Product Owner/PM</w:t>
            </w:r>
          </w:p>
        </w:tc>
        <w:tc>
          <w:tcPr>
            <w:tcW w:w="2380" w:type="dxa"/>
            <w:vAlign w:val="center"/>
          </w:tcPr>
          <w:p w14:paraId="3DD0FF9D">
            <w:r>
              <w:t>________________</w:t>
            </w:r>
          </w:p>
        </w:tc>
        <w:tc>
          <w:tcPr>
            <w:tcW w:w="2380" w:type="dxa"/>
            <w:vAlign w:val="center"/>
          </w:tcPr>
          <w:p w14:paraId="35AF7BBE">
            <w:r>
              <w:t>Chờ duyệt</w:t>
            </w:r>
          </w:p>
        </w:tc>
        <w:tc>
          <w:tcPr>
            <w:tcW w:w="2380" w:type="dxa"/>
            <w:vAlign w:val="center"/>
          </w:tcPr>
          <w:p w14:paraId="3620B0D6">
            <w:r>
              <w:t>____/____/______</w:t>
            </w:r>
          </w:p>
        </w:tc>
      </w:tr>
      <w:tr w14:paraId="2A0C080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65D4F3E">
            <w:r>
              <w:t>Tech Lead</w:t>
            </w:r>
          </w:p>
        </w:tc>
        <w:tc>
          <w:tcPr>
            <w:tcW w:w="2380" w:type="dxa"/>
            <w:shd w:val="clear" w:color="auto" w:fill="F3F7FB"/>
            <w:vAlign w:val="center"/>
          </w:tcPr>
          <w:p w14:paraId="54EFAD26">
            <w:r>
              <w:t>________________</w:t>
            </w:r>
          </w:p>
        </w:tc>
        <w:tc>
          <w:tcPr>
            <w:tcW w:w="2380" w:type="dxa"/>
            <w:shd w:val="clear" w:color="auto" w:fill="F3F7FB"/>
            <w:vAlign w:val="center"/>
          </w:tcPr>
          <w:p w14:paraId="67D0FF33">
            <w:r>
              <w:t>Chờ duyệt</w:t>
            </w:r>
          </w:p>
        </w:tc>
        <w:tc>
          <w:tcPr>
            <w:tcW w:w="2380" w:type="dxa"/>
            <w:shd w:val="clear" w:color="auto" w:fill="F3F7FB"/>
            <w:vAlign w:val="center"/>
          </w:tcPr>
          <w:p w14:paraId="18F1B06F">
            <w:r>
              <w:t>____/____/______</w:t>
            </w:r>
          </w:p>
        </w:tc>
      </w:tr>
      <w:tr w14:paraId="5E77B0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463D51F4">
            <w:r>
              <w:t>QA Lead</w:t>
            </w:r>
          </w:p>
        </w:tc>
        <w:tc>
          <w:tcPr>
            <w:tcW w:w="2380" w:type="dxa"/>
            <w:vAlign w:val="center"/>
          </w:tcPr>
          <w:p w14:paraId="0F0FA1B2">
            <w:r>
              <w:t>________________</w:t>
            </w:r>
          </w:p>
        </w:tc>
        <w:tc>
          <w:tcPr>
            <w:tcW w:w="2380" w:type="dxa"/>
            <w:vAlign w:val="center"/>
          </w:tcPr>
          <w:p w14:paraId="75B45E37">
            <w:r>
              <w:t>Chờ duyệt</w:t>
            </w:r>
          </w:p>
        </w:tc>
        <w:tc>
          <w:tcPr>
            <w:tcW w:w="2380" w:type="dxa"/>
            <w:vAlign w:val="center"/>
          </w:tcPr>
          <w:p w14:paraId="163D5804">
            <w:r>
              <w:t>____/____/______</w:t>
            </w:r>
          </w:p>
        </w:tc>
      </w:tr>
      <w:tr w14:paraId="6A4004C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D983B0F">
            <w:r>
              <w:t>Security/Data Owner</w:t>
            </w:r>
          </w:p>
        </w:tc>
        <w:tc>
          <w:tcPr>
            <w:tcW w:w="2380" w:type="dxa"/>
            <w:shd w:val="clear" w:color="auto" w:fill="F3F7FB"/>
            <w:vAlign w:val="center"/>
          </w:tcPr>
          <w:p w14:paraId="6A8F3D85">
            <w:r>
              <w:t>________________</w:t>
            </w:r>
          </w:p>
        </w:tc>
        <w:tc>
          <w:tcPr>
            <w:tcW w:w="2380" w:type="dxa"/>
            <w:shd w:val="clear" w:color="auto" w:fill="F3F7FB"/>
            <w:vAlign w:val="center"/>
          </w:tcPr>
          <w:p w14:paraId="3C84562B">
            <w:r>
              <w:t>Chờ duyệt</w:t>
            </w:r>
          </w:p>
        </w:tc>
        <w:tc>
          <w:tcPr>
            <w:tcW w:w="2380" w:type="dxa"/>
            <w:shd w:val="clear" w:color="auto" w:fill="F3F7FB"/>
            <w:vAlign w:val="center"/>
          </w:tcPr>
          <w:p w14:paraId="0475EFC1">
            <w:r>
              <w:t>____/____/______</w:t>
            </w:r>
          </w:p>
        </w:tc>
      </w:tr>
    </w:tbl>
    <w:p w14:paraId="4EF6FDB2"/>
    <w:p w14:paraId="3367BF86">
      <w:pPr>
        <w:pStyle w:val="3"/>
      </w:pPr>
      <w:bookmarkStart w:id="3" w:name="_Toc14296"/>
      <w:r>
        <w:t>Nguồn và nguyên tắc diễn giải</w:t>
      </w:r>
      <w:bookmarkEnd w:id="3"/>
    </w:p>
    <w:p w14:paraId="625484BF">
      <w:pPr>
        <w:pStyle w:val="23"/>
      </w:pPr>
      <w:r>
        <w:t>Ralion P-040 Phase 1.pdf (39 trang): vấn đề, persona, market gap, giải pháp và hướng đánh giá.</w:t>
      </w:r>
    </w:p>
    <w:p w14:paraId="291E3CAF">
      <w:pPr>
        <w:pStyle w:val="23"/>
      </w:pPr>
      <w:r>
        <w:t>PRD Google Docs: báo cáo sản phẩm, kiến trúc, AI evaluation, chi phí và pilot metrics.</w:t>
      </w:r>
    </w:p>
    <w:p w14:paraId="4383B0AF">
      <w:pPr>
        <w:pStyle w:val="23"/>
      </w:pPr>
      <w:r>
        <w:t>BO_06_CLAUDE_PROJECT_SOURCE_OF_TRUTH.md: phạm vi MVP, invariant và rule nghiệp vụ.</w:t>
      </w:r>
    </w:p>
    <w:p w14:paraId="0714B8F8">
      <w:pPr>
        <w:pStyle w:val="23"/>
      </w:pPr>
      <w:r>
        <w:t>Codebase tại thời điểm lập tài liệu: FastAPI routers/services/models/Alembic, Next.js UI, test và cấu hình.</w:t>
      </w:r>
    </w:p>
    <w:p w14:paraId="26D4B608">
      <w:pPr>
        <w:pStyle w:val="23"/>
      </w:pPr>
      <w:r>
        <w:t>KLTN_Report_Final.docx: tham chiếu bố cục học thuật; style đầu ra tối ưu để nhập Google Docs.</w:t>
      </w:r>
    </w:p>
    <w:p w14:paraId="34A554F2">
      <w:r>
        <w:t>Quy tắc ưu tiên khi nguồn mâu thuẫn: invariant trong schema/code và security boundary hiện hành &gt; source of truth &gt; PRD/report &gt; slide định hướng. Yêu cầu chưa được code xác nhận được đánh dấu là mục tiêu pilot/proposed.</w:t>
      </w:r>
    </w:p>
    <w:p w14:paraId="2F5EDDA1">
      <w:r>
        <w:br w:type="page"/>
      </w:r>
    </w:p>
    <w:p w14:paraId="44ECAC26">
      <w:pPr>
        <w:pStyle w:val="2"/>
      </w:pPr>
      <w:bookmarkStart w:id="4" w:name="_Toc19887"/>
      <w:r>
        <w:t>MỤC LỤC</w:t>
      </w:r>
      <w:bookmarkEnd w:id="4"/>
    </w:p>
    <w:p w14:paraId="5E05BDAE">
      <w:pPr>
        <w:pStyle w:val="37"/>
        <w:tabs>
          <w:tab w:val="right" w:leader="dot" w:pos="9519"/>
        </w:tabs>
      </w:pPr>
      <w:r>
        <w:fldChar w:fldCharType="begin"/>
      </w:r>
      <w:r>
        <w:instrText xml:space="preserve">TOC \o "1-3" \h \z \u</w:instrText>
      </w:r>
      <w:r>
        <w:fldChar w:fldCharType="separate"/>
      </w:r>
      <w:r>
        <w:fldChar w:fldCharType="begin"/>
      </w:r>
      <w:r>
        <w:instrText xml:space="preserve"> HYPERLINK \l _Toc22491 </w:instrText>
      </w:r>
      <w:r>
        <w:fldChar w:fldCharType="separate"/>
      </w:r>
      <w:r>
        <w:t>KIỂM SOÁT TÀI LIỆU</w:t>
      </w:r>
      <w:r>
        <w:tab/>
      </w:r>
      <w:r>
        <w:fldChar w:fldCharType="begin"/>
      </w:r>
      <w:r>
        <w:instrText xml:space="preserve"> PAGEREF _Toc22491 \h </w:instrText>
      </w:r>
      <w:r>
        <w:fldChar w:fldCharType="separate"/>
      </w:r>
      <w:r>
        <w:t>2</w:t>
      </w:r>
      <w:r>
        <w:fldChar w:fldCharType="end"/>
      </w:r>
      <w:r>
        <w:fldChar w:fldCharType="end"/>
      </w:r>
    </w:p>
    <w:p w14:paraId="3AF79CCB">
      <w:pPr>
        <w:pStyle w:val="38"/>
        <w:tabs>
          <w:tab w:val="right" w:leader="dot" w:pos="9519"/>
        </w:tabs>
      </w:pPr>
      <w:r>
        <w:fldChar w:fldCharType="begin"/>
      </w:r>
      <w:r>
        <w:instrText xml:space="preserve"> HYPERLINK \l _Toc13791 </w:instrText>
      </w:r>
      <w:r>
        <w:fldChar w:fldCharType="separate"/>
      </w:r>
      <w:r>
        <w:t>Lịch sử phiên bản</w:t>
      </w:r>
      <w:r>
        <w:tab/>
      </w:r>
      <w:r>
        <w:fldChar w:fldCharType="begin"/>
      </w:r>
      <w:r>
        <w:instrText xml:space="preserve"> PAGEREF _Toc13791 \h </w:instrText>
      </w:r>
      <w:r>
        <w:fldChar w:fldCharType="separate"/>
      </w:r>
      <w:r>
        <w:t>2</w:t>
      </w:r>
      <w:r>
        <w:fldChar w:fldCharType="end"/>
      </w:r>
      <w:r>
        <w:fldChar w:fldCharType="end"/>
      </w:r>
    </w:p>
    <w:p w14:paraId="37A11E6B">
      <w:pPr>
        <w:pStyle w:val="38"/>
        <w:tabs>
          <w:tab w:val="right" w:leader="dot" w:pos="9519"/>
        </w:tabs>
      </w:pPr>
      <w:r>
        <w:fldChar w:fldCharType="begin"/>
      </w:r>
      <w:r>
        <w:instrText xml:space="preserve"> HYPERLINK \l _Toc32650 </w:instrText>
      </w:r>
      <w:r>
        <w:fldChar w:fldCharType="separate"/>
      </w:r>
      <w:r>
        <w:t>Phê duyệt</w:t>
      </w:r>
      <w:r>
        <w:tab/>
      </w:r>
      <w:r>
        <w:fldChar w:fldCharType="begin"/>
      </w:r>
      <w:r>
        <w:instrText xml:space="preserve"> PAGEREF _Toc32650 \h </w:instrText>
      </w:r>
      <w:r>
        <w:fldChar w:fldCharType="separate"/>
      </w:r>
      <w:r>
        <w:t>2</w:t>
      </w:r>
      <w:r>
        <w:fldChar w:fldCharType="end"/>
      </w:r>
      <w:r>
        <w:fldChar w:fldCharType="end"/>
      </w:r>
    </w:p>
    <w:p w14:paraId="553038A4">
      <w:pPr>
        <w:pStyle w:val="38"/>
        <w:tabs>
          <w:tab w:val="right" w:leader="dot" w:pos="9519"/>
        </w:tabs>
      </w:pPr>
      <w:r>
        <w:fldChar w:fldCharType="begin"/>
      </w:r>
      <w:r>
        <w:instrText xml:space="preserve"> HYPERLINK \l _Toc14296 </w:instrText>
      </w:r>
      <w:r>
        <w:fldChar w:fldCharType="separate"/>
      </w:r>
      <w:r>
        <w:t>Nguồn và nguyên tắc diễn giải</w:t>
      </w:r>
      <w:r>
        <w:tab/>
      </w:r>
      <w:r>
        <w:fldChar w:fldCharType="begin"/>
      </w:r>
      <w:r>
        <w:instrText xml:space="preserve"> PAGEREF _Toc14296 \h </w:instrText>
      </w:r>
      <w:r>
        <w:fldChar w:fldCharType="separate"/>
      </w:r>
      <w:r>
        <w:t>2</w:t>
      </w:r>
      <w:r>
        <w:fldChar w:fldCharType="end"/>
      </w:r>
      <w:r>
        <w:fldChar w:fldCharType="end"/>
      </w:r>
    </w:p>
    <w:p w14:paraId="4266F8E5">
      <w:pPr>
        <w:pStyle w:val="37"/>
        <w:tabs>
          <w:tab w:val="right" w:leader="dot" w:pos="9519"/>
        </w:tabs>
      </w:pPr>
      <w:r>
        <w:fldChar w:fldCharType="begin"/>
      </w:r>
      <w:r>
        <w:instrText xml:space="preserve"> HYPERLINK \l _Toc19887 </w:instrText>
      </w:r>
      <w:r>
        <w:fldChar w:fldCharType="separate"/>
      </w:r>
      <w:r>
        <w:t>MỤC LỤC</w:t>
      </w:r>
      <w:r>
        <w:tab/>
      </w:r>
      <w:r>
        <w:fldChar w:fldCharType="begin"/>
      </w:r>
      <w:r>
        <w:instrText xml:space="preserve"> PAGEREF _Toc19887 \h </w:instrText>
      </w:r>
      <w:r>
        <w:fldChar w:fldCharType="separate"/>
      </w:r>
      <w:r>
        <w:t>3</w:t>
      </w:r>
      <w:r>
        <w:fldChar w:fldCharType="end"/>
      </w:r>
      <w:r>
        <w:fldChar w:fldCharType="end"/>
      </w:r>
    </w:p>
    <w:p w14:paraId="723A6BA7">
      <w:pPr>
        <w:pStyle w:val="37"/>
        <w:tabs>
          <w:tab w:val="right" w:leader="dot" w:pos="9519"/>
        </w:tabs>
      </w:pPr>
      <w:r>
        <w:fldChar w:fldCharType="begin"/>
      </w:r>
      <w:r>
        <w:instrText xml:space="preserve"> HYPERLINK \l _Toc5082 </w:instrText>
      </w:r>
      <w:r>
        <w:fldChar w:fldCharType="separate"/>
      </w:r>
      <w:r>
        <w:t>DANH MỤC TỪ VIẾT TẮT</w:t>
      </w:r>
      <w:r>
        <w:tab/>
      </w:r>
      <w:r>
        <w:fldChar w:fldCharType="begin"/>
      </w:r>
      <w:r>
        <w:instrText xml:space="preserve"> PAGEREF _Toc5082 \h </w:instrText>
      </w:r>
      <w:r>
        <w:fldChar w:fldCharType="separate"/>
      </w:r>
      <w:r>
        <w:t>7</w:t>
      </w:r>
      <w:r>
        <w:fldChar w:fldCharType="end"/>
      </w:r>
      <w:r>
        <w:fldChar w:fldCharType="end"/>
      </w:r>
    </w:p>
    <w:p w14:paraId="101ECC84">
      <w:pPr>
        <w:pStyle w:val="37"/>
        <w:tabs>
          <w:tab w:val="right" w:leader="dot" w:pos="9519"/>
        </w:tabs>
      </w:pPr>
      <w:r>
        <w:fldChar w:fldCharType="begin"/>
      </w:r>
      <w:r>
        <w:instrText xml:space="preserve"> HYPERLINK \l _Toc7802 </w:instrText>
      </w:r>
      <w:r>
        <w:fldChar w:fldCharType="separate"/>
      </w:r>
      <w:r>
        <w:t>1. GIỚI THIỆU</w:t>
      </w:r>
      <w:r>
        <w:tab/>
      </w:r>
      <w:r>
        <w:fldChar w:fldCharType="begin"/>
      </w:r>
      <w:r>
        <w:instrText xml:space="preserve"> PAGEREF _Toc7802 \h </w:instrText>
      </w:r>
      <w:r>
        <w:fldChar w:fldCharType="separate"/>
      </w:r>
      <w:r>
        <w:t>7</w:t>
      </w:r>
      <w:r>
        <w:fldChar w:fldCharType="end"/>
      </w:r>
      <w:r>
        <w:fldChar w:fldCharType="end"/>
      </w:r>
    </w:p>
    <w:p w14:paraId="527ECF13">
      <w:pPr>
        <w:pStyle w:val="38"/>
        <w:tabs>
          <w:tab w:val="right" w:leader="dot" w:pos="9519"/>
        </w:tabs>
      </w:pPr>
      <w:r>
        <w:fldChar w:fldCharType="begin"/>
      </w:r>
      <w:r>
        <w:instrText xml:space="preserve"> HYPERLINK \l _Toc19107 </w:instrText>
      </w:r>
      <w:r>
        <w:fldChar w:fldCharType="separate"/>
      </w:r>
      <w:r>
        <w:t>1.1 Mục đích</w:t>
      </w:r>
      <w:r>
        <w:tab/>
      </w:r>
      <w:r>
        <w:fldChar w:fldCharType="begin"/>
      </w:r>
      <w:r>
        <w:instrText xml:space="preserve"> PAGEREF _Toc19107 \h </w:instrText>
      </w:r>
      <w:r>
        <w:fldChar w:fldCharType="separate"/>
      </w:r>
      <w:r>
        <w:t>7</w:t>
      </w:r>
      <w:r>
        <w:fldChar w:fldCharType="end"/>
      </w:r>
      <w:r>
        <w:fldChar w:fldCharType="end"/>
      </w:r>
    </w:p>
    <w:p w14:paraId="5E2D69B0">
      <w:pPr>
        <w:pStyle w:val="38"/>
        <w:tabs>
          <w:tab w:val="right" w:leader="dot" w:pos="9519"/>
        </w:tabs>
      </w:pPr>
      <w:r>
        <w:fldChar w:fldCharType="begin"/>
      </w:r>
      <w:r>
        <w:instrText xml:space="preserve"> HYPERLINK \l _Toc30651 </w:instrText>
      </w:r>
      <w:r>
        <w:fldChar w:fldCharType="separate"/>
      </w:r>
      <w:r>
        <w:t>1.2 Vấn đề nghiệp vụ</w:t>
      </w:r>
      <w:r>
        <w:tab/>
      </w:r>
      <w:r>
        <w:fldChar w:fldCharType="begin"/>
      </w:r>
      <w:r>
        <w:instrText xml:space="preserve"> PAGEREF _Toc30651 \h </w:instrText>
      </w:r>
      <w:r>
        <w:fldChar w:fldCharType="separate"/>
      </w:r>
      <w:r>
        <w:t>7</w:t>
      </w:r>
      <w:r>
        <w:fldChar w:fldCharType="end"/>
      </w:r>
      <w:r>
        <w:fldChar w:fldCharType="end"/>
      </w:r>
    </w:p>
    <w:p w14:paraId="5EC8DA30">
      <w:pPr>
        <w:pStyle w:val="38"/>
        <w:tabs>
          <w:tab w:val="right" w:leader="dot" w:pos="9519"/>
        </w:tabs>
      </w:pPr>
      <w:r>
        <w:fldChar w:fldCharType="begin"/>
      </w:r>
      <w:r>
        <w:instrText xml:space="preserve"> HYPERLINK \l _Toc23210 </w:instrText>
      </w:r>
      <w:r>
        <w:fldChar w:fldCharType="separate"/>
      </w:r>
      <w:r>
        <w:t>1.3 Pain point và bằng chứng định lượng</w:t>
      </w:r>
      <w:r>
        <w:tab/>
      </w:r>
      <w:r>
        <w:fldChar w:fldCharType="begin"/>
      </w:r>
      <w:r>
        <w:instrText xml:space="preserve"> PAGEREF _Toc23210 \h </w:instrText>
      </w:r>
      <w:r>
        <w:fldChar w:fldCharType="separate"/>
      </w:r>
      <w:r>
        <w:t>7</w:t>
      </w:r>
      <w:r>
        <w:fldChar w:fldCharType="end"/>
      </w:r>
      <w:r>
        <w:fldChar w:fldCharType="end"/>
      </w:r>
    </w:p>
    <w:p w14:paraId="52D32E32">
      <w:pPr>
        <w:pStyle w:val="38"/>
        <w:tabs>
          <w:tab w:val="right" w:leader="dot" w:pos="9519"/>
        </w:tabs>
      </w:pPr>
      <w:r>
        <w:fldChar w:fldCharType="begin"/>
      </w:r>
      <w:r>
        <w:instrText xml:space="preserve"> HYPERLINK \l _Toc13929 </w:instrText>
      </w:r>
      <w:r>
        <w:fldChar w:fldCharType="separate"/>
      </w:r>
      <w:r>
        <w:t>1.4 Phân tích nguyên nhân gốc</w:t>
      </w:r>
      <w:r>
        <w:tab/>
      </w:r>
      <w:r>
        <w:fldChar w:fldCharType="begin"/>
      </w:r>
      <w:r>
        <w:instrText xml:space="preserve"> PAGEREF _Toc13929 \h </w:instrText>
      </w:r>
      <w:r>
        <w:fldChar w:fldCharType="separate"/>
      </w:r>
      <w:r>
        <w:t>8</w:t>
      </w:r>
      <w:r>
        <w:fldChar w:fldCharType="end"/>
      </w:r>
      <w:r>
        <w:fldChar w:fldCharType="end"/>
      </w:r>
    </w:p>
    <w:p w14:paraId="20DF8F8A">
      <w:pPr>
        <w:pStyle w:val="38"/>
        <w:tabs>
          <w:tab w:val="right" w:leader="dot" w:pos="9519"/>
        </w:tabs>
      </w:pPr>
      <w:r>
        <w:fldChar w:fldCharType="begin"/>
      </w:r>
      <w:r>
        <w:instrText xml:space="preserve"> HYPERLINK \l _Toc3067 </w:instrText>
      </w:r>
      <w:r>
        <w:fldChar w:fldCharType="separate"/>
      </w:r>
      <w:r>
        <w:t>1.5 Mục tiêu sản phẩm</w:t>
      </w:r>
      <w:r>
        <w:tab/>
      </w:r>
      <w:r>
        <w:fldChar w:fldCharType="begin"/>
      </w:r>
      <w:r>
        <w:instrText xml:space="preserve"> PAGEREF _Toc3067 \h </w:instrText>
      </w:r>
      <w:r>
        <w:fldChar w:fldCharType="separate"/>
      </w:r>
      <w:r>
        <w:t>9</w:t>
      </w:r>
      <w:r>
        <w:fldChar w:fldCharType="end"/>
      </w:r>
      <w:r>
        <w:fldChar w:fldCharType="end"/>
      </w:r>
    </w:p>
    <w:p w14:paraId="1DC43657">
      <w:pPr>
        <w:pStyle w:val="38"/>
        <w:tabs>
          <w:tab w:val="right" w:leader="dot" w:pos="9519"/>
        </w:tabs>
      </w:pPr>
      <w:r>
        <w:fldChar w:fldCharType="begin"/>
      </w:r>
      <w:r>
        <w:instrText xml:space="preserve"> HYPERLINK \l _Toc11655 </w:instrText>
      </w:r>
      <w:r>
        <w:fldChar w:fldCharType="separate"/>
      </w:r>
      <w:r>
        <w:t>1.6 Phạm vi</w:t>
      </w:r>
      <w:r>
        <w:tab/>
      </w:r>
      <w:r>
        <w:fldChar w:fldCharType="begin"/>
      </w:r>
      <w:r>
        <w:instrText xml:space="preserve"> PAGEREF _Toc11655 \h </w:instrText>
      </w:r>
      <w:r>
        <w:fldChar w:fldCharType="separate"/>
      </w:r>
      <w:r>
        <w:t>9</w:t>
      </w:r>
      <w:r>
        <w:fldChar w:fldCharType="end"/>
      </w:r>
      <w:r>
        <w:fldChar w:fldCharType="end"/>
      </w:r>
    </w:p>
    <w:p w14:paraId="24187E1B">
      <w:pPr>
        <w:pStyle w:val="38"/>
        <w:tabs>
          <w:tab w:val="right" w:leader="dot" w:pos="9519"/>
        </w:tabs>
      </w:pPr>
      <w:r>
        <w:fldChar w:fldCharType="begin"/>
      </w:r>
      <w:r>
        <w:instrText xml:space="preserve"> HYPERLINK \l _Toc3085 </w:instrText>
      </w:r>
      <w:r>
        <w:fldChar w:fldCharType="separate"/>
      </w:r>
      <w:r>
        <w:t>1.7 Đối tượng sử dụng tài liệu</w:t>
      </w:r>
      <w:r>
        <w:tab/>
      </w:r>
      <w:r>
        <w:fldChar w:fldCharType="begin"/>
      </w:r>
      <w:r>
        <w:instrText xml:space="preserve"> PAGEREF _Toc3085 \h </w:instrText>
      </w:r>
      <w:r>
        <w:fldChar w:fldCharType="separate"/>
      </w:r>
      <w:r>
        <w:t>9</w:t>
      </w:r>
      <w:r>
        <w:fldChar w:fldCharType="end"/>
      </w:r>
      <w:r>
        <w:fldChar w:fldCharType="end"/>
      </w:r>
    </w:p>
    <w:p w14:paraId="4A7FE6D5">
      <w:pPr>
        <w:pStyle w:val="37"/>
        <w:tabs>
          <w:tab w:val="right" w:leader="dot" w:pos="9519"/>
        </w:tabs>
      </w:pPr>
      <w:r>
        <w:fldChar w:fldCharType="begin"/>
      </w:r>
      <w:r>
        <w:instrText xml:space="preserve"> HYPERLINK \l _Toc26923 </w:instrText>
      </w:r>
      <w:r>
        <w:fldChar w:fldCharType="separate"/>
      </w:r>
      <w:r>
        <w:t>2. MÔ TẢ TỔNG QUAN</w:t>
      </w:r>
      <w:r>
        <w:tab/>
      </w:r>
      <w:r>
        <w:fldChar w:fldCharType="begin"/>
      </w:r>
      <w:r>
        <w:instrText xml:space="preserve"> PAGEREF _Toc26923 \h </w:instrText>
      </w:r>
      <w:r>
        <w:fldChar w:fldCharType="separate"/>
      </w:r>
      <w:r>
        <w:t>9</w:t>
      </w:r>
      <w:r>
        <w:fldChar w:fldCharType="end"/>
      </w:r>
      <w:r>
        <w:fldChar w:fldCharType="end"/>
      </w:r>
    </w:p>
    <w:p w14:paraId="67B96B95">
      <w:pPr>
        <w:pStyle w:val="38"/>
        <w:tabs>
          <w:tab w:val="right" w:leader="dot" w:pos="9519"/>
        </w:tabs>
      </w:pPr>
      <w:r>
        <w:fldChar w:fldCharType="begin"/>
      </w:r>
      <w:r>
        <w:instrText xml:space="preserve"> HYPERLINK \l _Toc24882 </w:instrText>
      </w:r>
      <w:r>
        <w:fldChar w:fldCharType="separate"/>
      </w:r>
      <w:r>
        <w:t>2.1 Bối cảnh sản phẩm</w:t>
      </w:r>
      <w:r>
        <w:tab/>
      </w:r>
      <w:r>
        <w:fldChar w:fldCharType="begin"/>
      </w:r>
      <w:r>
        <w:instrText xml:space="preserve"> PAGEREF _Toc24882 \h </w:instrText>
      </w:r>
      <w:r>
        <w:fldChar w:fldCharType="separate"/>
      </w:r>
      <w:r>
        <w:t>9</w:t>
      </w:r>
      <w:r>
        <w:fldChar w:fldCharType="end"/>
      </w:r>
      <w:r>
        <w:fldChar w:fldCharType="end"/>
      </w:r>
    </w:p>
    <w:p w14:paraId="039D32B1">
      <w:pPr>
        <w:pStyle w:val="38"/>
        <w:tabs>
          <w:tab w:val="right" w:leader="dot" w:pos="9519"/>
        </w:tabs>
      </w:pPr>
      <w:r>
        <w:fldChar w:fldCharType="begin"/>
      </w:r>
      <w:r>
        <w:instrText xml:space="preserve"> HYPERLINK \l _Toc7850 </w:instrText>
      </w:r>
      <w:r>
        <w:fldChar w:fldCharType="separate"/>
      </w:r>
      <w:r>
        <w:t>2.2 Actor và trách nhiệm</w:t>
      </w:r>
      <w:r>
        <w:tab/>
      </w:r>
      <w:r>
        <w:fldChar w:fldCharType="begin"/>
      </w:r>
      <w:r>
        <w:instrText xml:space="preserve"> PAGEREF _Toc7850 \h </w:instrText>
      </w:r>
      <w:r>
        <w:fldChar w:fldCharType="separate"/>
      </w:r>
      <w:r>
        <w:t>10</w:t>
      </w:r>
      <w:r>
        <w:fldChar w:fldCharType="end"/>
      </w:r>
      <w:r>
        <w:fldChar w:fldCharType="end"/>
      </w:r>
    </w:p>
    <w:p w14:paraId="56ECBD9C">
      <w:pPr>
        <w:pStyle w:val="38"/>
        <w:tabs>
          <w:tab w:val="right" w:leader="dot" w:pos="9519"/>
        </w:tabs>
      </w:pPr>
      <w:r>
        <w:fldChar w:fldCharType="begin"/>
      </w:r>
      <w:r>
        <w:instrText xml:space="preserve"> HYPERLINK \l _Toc14987 </w:instrText>
      </w:r>
      <w:r>
        <w:fldChar w:fldCharType="separate"/>
      </w:r>
      <w:r>
        <w:t>2.3 Nguyên tắc sản phẩm</w:t>
      </w:r>
      <w:r>
        <w:tab/>
      </w:r>
      <w:r>
        <w:fldChar w:fldCharType="begin"/>
      </w:r>
      <w:r>
        <w:instrText xml:space="preserve"> PAGEREF _Toc14987 \h </w:instrText>
      </w:r>
      <w:r>
        <w:fldChar w:fldCharType="separate"/>
      </w:r>
      <w:r>
        <w:t>10</w:t>
      </w:r>
      <w:r>
        <w:fldChar w:fldCharType="end"/>
      </w:r>
      <w:r>
        <w:fldChar w:fldCharType="end"/>
      </w:r>
    </w:p>
    <w:p w14:paraId="64381862">
      <w:pPr>
        <w:pStyle w:val="38"/>
        <w:tabs>
          <w:tab w:val="right" w:leader="dot" w:pos="9519"/>
        </w:tabs>
      </w:pPr>
      <w:r>
        <w:fldChar w:fldCharType="begin"/>
      </w:r>
      <w:r>
        <w:instrText xml:space="preserve"> HYPERLINK \l _Toc23353 </w:instrText>
      </w:r>
      <w:r>
        <w:fldChar w:fldCharType="separate"/>
      </w:r>
      <w:r>
        <w:t>2.4 Hành trình chuẩn</w:t>
      </w:r>
      <w:r>
        <w:tab/>
      </w:r>
      <w:r>
        <w:fldChar w:fldCharType="begin"/>
      </w:r>
      <w:r>
        <w:instrText xml:space="preserve"> PAGEREF _Toc23353 \h </w:instrText>
      </w:r>
      <w:r>
        <w:fldChar w:fldCharType="separate"/>
      </w:r>
      <w:r>
        <w:t>10</w:t>
      </w:r>
      <w:r>
        <w:fldChar w:fldCharType="end"/>
      </w:r>
      <w:r>
        <w:fldChar w:fldCharType="end"/>
      </w:r>
    </w:p>
    <w:p w14:paraId="3FA604A7">
      <w:pPr>
        <w:pStyle w:val="38"/>
        <w:tabs>
          <w:tab w:val="right" w:leader="dot" w:pos="9519"/>
        </w:tabs>
      </w:pPr>
      <w:r>
        <w:fldChar w:fldCharType="begin"/>
      </w:r>
      <w:r>
        <w:instrText xml:space="preserve"> HYPERLINK \l _Toc2222 </w:instrText>
      </w:r>
      <w:r>
        <w:fldChar w:fldCharType="separate"/>
      </w:r>
      <w:r>
        <w:t>2.5 Giả định và phụ thuộc</w:t>
      </w:r>
      <w:r>
        <w:tab/>
      </w:r>
      <w:r>
        <w:fldChar w:fldCharType="begin"/>
      </w:r>
      <w:r>
        <w:instrText xml:space="preserve"> PAGEREF _Toc2222 \h </w:instrText>
      </w:r>
      <w:r>
        <w:fldChar w:fldCharType="separate"/>
      </w:r>
      <w:r>
        <w:t>11</w:t>
      </w:r>
      <w:r>
        <w:fldChar w:fldCharType="end"/>
      </w:r>
      <w:r>
        <w:fldChar w:fldCharType="end"/>
      </w:r>
    </w:p>
    <w:p w14:paraId="6AAE65A0">
      <w:pPr>
        <w:pStyle w:val="37"/>
        <w:tabs>
          <w:tab w:val="right" w:leader="dot" w:pos="9519"/>
        </w:tabs>
      </w:pPr>
      <w:r>
        <w:fldChar w:fldCharType="begin"/>
      </w:r>
      <w:r>
        <w:instrText xml:space="preserve"> HYPERLINK \l _Toc19587 </w:instrText>
      </w:r>
      <w:r>
        <w:fldChar w:fldCharType="separate"/>
      </w:r>
      <w:r>
        <w:t>3. KIẾN TRÚC VÀ BỐI CẢNH HỆ THỐNG</w:t>
      </w:r>
      <w:r>
        <w:tab/>
      </w:r>
      <w:r>
        <w:fldChar w:fldCharType="begin"/>
      </w:r>
      <w:r>
        <w:instrText xml:space="preserve"> PAGEREF _Toc19587 \h </w:instrText>
      </w:r>
      <w:r>
        <w:fldChar w:fldCharType="separate"/>
      </w:r>
      <w:r>
        <w:t>11</w:t>
      </w:r>
      <w:r>
        <w:fldChar w:fldCharType="end"/>
      </w:r>
      <w:r>
        <w:fldChar w:fldCharType="end"/>
      </w:r>
    </w:p>
    <w:p w14:paraId="562AF75A">
      <w:pPr>
        <w:pStyle w:val="38"/>
        <w:tabs>
          <w:tab w:val="right" w:leader="dot" w:pos="9519"/>
        </w:tabs>
      </w:pPr>
      <w:r>
        <w:fldChar w:fldCharType="begin"/>
      </w:r>
      <w:r>
        <w:instrText xml:space="preserve"> HYPERLINK \l _Toc27737 </w:instrText>
      </w:r>
      <w:r>
        <w:fldChar w:fldCharType="separate"/>
      </w:r>
      <w:r>
        <w:t>3.1 Sơ đồ ngữ cảnh logic</w:t>
      </w:r>
      <w:r>
        <w:tab/>
      </w:r>
      <w:r>
        <w:fldChar w:fldCharType="begin"/>
      </w:r>
      <w:r>
        <w:instrText xml:space="preserve"> PAGEREF _Toc27737 \h </w:instrText>
      </w:r>
      <w:r>
        <w:fldChar w:fldCharType="separate"/>
      </w:r>
      <w:r>
        <w:t>11</w:t>
      </w:r>
      <w:r>
        <w:fldChar w:fldCharType="end"/>
      </w:r>
      <w:r>
        <w:fldChar w:fldCharType="end"/>
      </w:r>
    </w:p>
    <w:p w14:paraId="5F92307A">
      <w:pPr>
        <w:pStyle w:val="38"/>
        <w:tabs>
          <w:tab w:val="right" w:leader="dot" w:pos="9519"/>
        </w:tabs>
      </w:pPr>
      <w:r>
        <w:fldChar w:fldCharType="begin"/>
      </w:r>
      <w:r>
        <w:instrText xml:space="preserve"> HYPERLINK \l _Toc6916 </w:instrText>
      </w:r>
      <w:r>
        <w:fldChar w:fldCharType="separate"/>
      </w:r>
      <w:r>
        <w:t>3.2 Thành phần</w:t>
      </w:r>
      <w:r>
        <w:tab/>
      </w:r>
      <w:r>
        <w:fldChar w:fldCharType="begin"/>
      </w:r>
      <w:r>
        <w:instrText xml:space="preserve"> PAGEREF _Toc6916 \h </w:instrText>
      </w:r>
      <w:r>
        <w:fldChar w:fldCharType="separate"/>
      </w:r>
      <w:r>
        <w:t>11</w:t>
      </w:r>
      <w:r>
        <w:fldChar w:fldCharType="end"/>
      </w:r>
      <w:r>
        <w:fldChar w:fldCharType="end"/>
      </w:r>
    </w:p>
    <w:p w14:paraId="78FE1FE6">
      <w:pPr>
        <w:pStyle w:val="38"/>
        <w:tabs>
          <w:tab w:val="right" w:leader="dot" w:pos="9519"/>
        </w:tabs>
      </w:pPr>
      <w:r>
        <w:fldChar w:fldCharType="begin"/>
      </w:r>
      <w:r>
        <w:instrText xml:space="preserve"> HYPERLINK \l _Toc13292 </w:instrText>
      </w:r>
      <w:r>
        <w:fldChar w:fldCharType="separate"/>
      </w:r>
      <w:r>
        <w:t>3.3 Ranh giới AI và deterministic</w:t>
      </w:r>
      <w:r>
        <w:tab/>
      </w:r>
      <w:r>
        <w:fldChar w:fldCharType="begin"/>
      </w:r>
      <w:r>
        <w:instrText xml:space="preserve"> PAGEREF _Toc13292 \h </w:instrText>
      </w:r>
      <w:r>
        <w:fldChar w:fldCharType="separate"/>
      </w:r>
      <w:r>
        <w:t>12</w:t>
      </w:r>
      <w:r>
        <w:fldChar w:fldCharType="end"/>
      </w:r>
      <w:r>
        <w:fldChar w:fldCharType="end"/>
      </w:r>
    </w:p>
    <w:p w14:paraId="5875B4E8">
      <w:pPr>
        <w:pStyle w:val="38"/>
        <w:tabs>
          <w:tab w:val="right" w:leader="dot" w:pos="9519"/>
        </w:tabs>
      </w:pPr>
      <w:r>
        <w:fldChar w:fldCharType="begin"/>
      </w:r>
      <w:r>
        <w:instrText xml:space="preserve"> HYPERLINK \l _Toc19498 </w:instrText>
      </w:r>
      <w:r>
        <w:fldChar w:fldCharType="separate"/>
      </w:r>
      <w:r>
        <w:t>3.4 Giá trị AI và bốn trụ cột giải pháp</w:t>
      </w:r>
      <w:r>
        <w:tab/>
      </w:r>
      <w:r>
        <w:fldChar w:fldCharType="begin"/>
      </w:r>
      <w:r>
        <w:instrText xml:space="preserve"> PAGEREF _Toc19498 \h </w:instrText>
      </w:r>
      <w:r>
        <w:fldChar w:fldCharType="separate"/>
      </w:r>
      <w:r>
        <w:t>12</w:t>
      </w:r>
      <w:r>
        <w:fldChar w:fldCharType="end"/>
      </w:r>
      <w:r>
        <w:fldChar w:fldCharType="end"/>
      </w:r>
    </w:p>
    <w:p w14:paraId="7285BF67">
      <w:pPr>
        <w:pStyle w:val="37"/>
        <w:tabs>
          <w:tab w:val="right" w:leader="dot" w:pos="9519"/>
        </w:tabs>
      </w:pPr>
      <w:r>
        <w:fldChar w:fldCharType="begin"/>
      </w:r>
      <w:r>
        <w:instrText xml:space="preserve"> HYPERLINK \l _Toc9598 </w:instrText>
      </w:r>
      <w:r>
        <w:fldChar w:fldCharType="separate"/>
      </w:r>
      <w:r>
        <w:t>4. MÔ HÌNH USE CASE</w:t>
      </w:r>
      <w:r>
        <w:tab/>
      </w:r>
      <w:r>
        <w:fldChar w:fldCharType="begin"/>
      </w:r>
      <w:r>
        <w:instrText xml:space="preserve"> PAGEREF _Toc9598 \h </w:instrText>
      </w:r>
      <w:r>
        <w:fldChar w:fldCharType="separate"/>
      </w:r>
      <w:r>
        <w:t>13</w:t>
      </w:r>
      <w:r>
        <w:fldChar w:fldCharType="end"/>
      </w:r>
      <w:r>
        <w:fldChar w:fldCharType="end"/>
      </w:r>
    </w:p>
    <w:p w14:paraId="53576E0F">
      <w:pPr>
        <w:pStyle w:val="38"/>
        <w:tabs>
          <w:tab w:val="right" w:leader="dot" w:pos="9519"/>
        </w:tabs>
      </w:pPr>
      <w:r>
        <w:fldChar w:fldCharType="begin"/>
      </w:r>
      <w:r>
        <w:instrText xml:space="preserve"> HYPERLINK \l _Toc4745 </w:instrText>
      </w:r>
      <w:r>
        <w:fldChar w:fldCharType="separate"/>
      </w:r>
      <w:r>
        <w:t>4.1 Danh mục use case</w:t>
      </w:r>
      <w:r>
        <w:tab/>
      </w:r>
      <w:r>
        <w:fldChar w:fldCharType="begin"/>
      </w:r>
      <w:r>
        <w:instrText xml:space="preserve"> PAGEREF _Toc4745 \h </w:instrText>
      </w:r>
      <w:r>
        <w:fldChar w:fldCharType="separate"/>
      </w:r>
      <w:r>
        <w:t>13</w:t>
      </w:r>
      <w:r>
        <w:fldChar w:fldCharType="end"/>
      </w:r>
      <w:r>
        <w:fldChar w:fldCharType="end"/>
      </w:r>
    </w:p>
    <w:p w14:paraId="0A794A7E">
      <w:pPr>
        <w:pStyle w:val="38"/>
        <w:tabs>
          <w:tab w:val="right" w:leader="dot" w:pos="9519"/>
        </w:tabs>
      </w:pPr>
      <w:r>
        <w:fldChar w:fldCharType="begin"/>
      </w:r>
      <w:r>
        <w:instrText xml:space="preserve"> HYPERLINK \l _Toc709 </w:instrText>
      </w:r>
      <w:r>
        <w:fldChar w:fldCharType="separate"/>
      </w:r>
      <w:r>
        <w:t>4.2 Đặc tả use case chi tiết</w:t>
      </w:r>
      <w:r>
        <w:tab/>
      </w:r>
      <w:r>
        <w:fldChar w:fldCharType="begin"/>
      </w:r>
      <w:r>
        <w:instrText xml:space="preserve"> PAGEREF _Toc709 \h </w:instrText>
      </w:r>
      <w:r>
        <w:fldChar w:fldCharType="separate"/>
      </w:r>
      <w:r>
        <w:t>15</w:t>
      </w:r>
      <w:r>
        <w:fldChar w:fldCharType="end"/>
      </w:r>
      <w:r>
        <w:fldChar w:fldCharType="end"/>
      </w:r>
    </w:p>
    <w:p w14:paraId="6310E7EB">
      <w:pPr>
        <w:pStyle w:val="39"/>
        <w:tabs>
          <w:tab w:val="right" w:leader="dot" w:pos="9519"/>
        </w:tabs>
      </w:pPr>
      <w:r>
        <w:fldChar w:fldCharType="begin"/>
      </w:r>
      <w:r>
        <w:instrText xml:space="preserve"> HYPERLINK \l _Toc25766 </w:instrText>
      </w:r>
      <w:r>
        <w:fldChar w:fldCharType="separate"/>
      </w:r>
      <w:r>
        <w:t>UC-01 — Đăng nhập và thiết lập phiên</w:t>
      </w:r>
      <w:r>
        <w:tab/>
      </w:r>
      <w:r>
        <w:fldChar w:fldCharType="begin"/>
      </w:r>
      <w:r>
        <w:instrText xml:space="preserve"> PAGEREF _Toc25766 \h </w:instrText>
      </w:r>
      <w:r>
        <w:fldChar w:fldCharType="separate"/>
      </w:r>
      <w:r>
        <w:t>15</w:t>
      </w:r>
      <w:r>
        <w:fldChar w:fldCharType="end"/>
      </w:r>
      <w:r>
        <w:fldChar w:fldCharType="end"/>
      </w:r>
    </w:p>
    <w:p w14:paraId="574C969F">
      <w:pPr>
        <w:pStyle w:val="39"/>
        <w:tabs>
          <w:tab w:val="right" w:leader="dot" w:pos="9519"/>
        </w:tabs>
      </w:pPr>
      <w:r>
        <w:fldChar w:fldCharType="begin"/>
      </w:r>
      <w:r>
        <w:instrText xml:space="preserve"> HYPERLINK \l _Toc23860 </w:instrText>
      </w:r>
      <w:r>
        <w:fldChar w:fldCharType="separate"/>
      </w:r>
      <w:r>
        <w:t>UC-02 — Quản lý tài khoản</w:t>
      </w:r>
      <w:r>
        <w:tab/>
      </w:r>
      <w:r>
        <w:fldChar w:fldCharType="begin"/>
      </w:r>
      <w:r>
        <w:instrText xml:space="preserve"> PAGEREF _Toc23860 \h </w:instrText>
      </w:r>
      <w:r>
        <w:fldChar w:fldCharType="separate"/>
      </w:r>
      <w:r>
        <w:t>17</w:t>
      </w:r>
      <w:r>
        <w:fldChar w:fldCharType="end"/>
      </w:r>
      <w:r>
        <w:fldChar w:fldCharType="end"/>
      </w:r>
    </w:p>
    <w:p w14:paraId="5D00CCB9">
      <w:pPr>
        <w:pStyle w:val="39"/>
        <w:tabs>
          <w:tab w:val="right" w:leader="dot" w:pos="9519"/>
        </w:tabs>
      </w:pPr>
      <w:r>
        <w:fldChar w:fldCharType="begin"/>
      </w:r>
      <w:r>
        <w:instrText xml:space="preserve"> HYPERLINK \l _Toc14118 </w:instrText>
      </w:r>
      <w:r>
        <w:fldChar w:fldCharType="separate"/>
      </w:r>
      <w:r>
        <w:t>UC-03 — Nhập người dùng hàng loạt</w:t>
      </w:r>
      <w:r>
        <w:tab/>
      </w:r>
      <w:r>
        <w:fldChar w:fldCharType="begin"/>
      </w:r>
      <w:r>
        <w:instrText xml:space="preserve"> PAGEREF _Toc14118 \h </w:instrText>
      </w:r>
      <w:r>
        <w:fldChar w:fldCharType="separate"/>
      </w:r>
      <w:r>
        <w:t>18</w:t>
      </w:r>
      <w:r>
        <w:fldChar w:fldCharType="end"/>
      </w:r>
      <w:r>
        <w:fldChar w:fldCharType="end"/>
      </w:r>
    </w:p>
    <w:p w14:paraId="74A3D2BA">
      <w:pPr>
        <w:pStyle w:val="39"/>
        <w:tabs>
          <w:tab w:val="right" w:leader="dot" w:pos="9519"/>
        </w:tabs>
      </w:pPr>
      <w:r>
        <w:fldChar w:fldCharType="begin"/>
      </w:r>
      <w:r>
        <w:instrText xml:space="preserve"> HYPERLINK \l _Toc17392 </w:instrText>
      </w:r>
      <w:r>
        <w:fldChar w:fldCharType="separate"/>
      </w:r>
      <w:r>
        <w:t>UC-04 — Quản lý dự án</w:t>
      </w:r>
      <w:r>
        <w:tab/>
      </w:r>
      <w:r>
        <w:fldChar w:fldCharType="begin"/>
      </w:r>
      <w:r>
        <w:instrText xml:space="preserve"> PAGEREF _Toc17392 \h </w:instrText>
      </w:r>
      <w:r>
        <w:fldChar w:fldCharType="separate"/>
      </w:r>
      <w:r>
        <w:t>19</w:t>
      </w:r>
      <w:r>
        <w:fldChar w:fldCharType="end"/>
      </w:r>
      <w:r>
        <w:fldChar w:fldCharType="end"/>
      </w:r>
    </w:p>
    <w:p w14:paraId="7CE8BE40">
      <w:pPr>
        <w:pStyle w:val="39"/>
        <w:tabs>
          <w:tab w:val="right" w:leader="dot" w:pos="9519"/>
        </w:tabs>
      </w:pPr>
      <w:r>
        <w:fldChar w:fldCharType="begin"/>
      </w:r>
      <w:r>
        <w:instrText xml:space="preserve"> HYPERLINK \l _Toc23905 </w:instrText>
      </w:r>
      <w:r>
        <w:fldChar w:fldCharType="separate"/>
      </w:r>
      <w:r>
        <w:t>UC-05 — Quản lý membership</w:t>
      </w:r>
      <w:r>
        <w:tab/>
      </w:r>
      <w:r>
        <w:fldChar w:fldCharType="begin"/>
      </w:r>
      <w:r>
        <w:instrText xml:space="preserve"> PAGEREF _Toc23905 \h </w:instrText>
      </w:r>
      <w:r>
        <w:fldChar w:fldCharType="separate"/>
      </w:r>
      <w:r>
        <w:t>20</w:t>
      </w:r>
      <w:r>
        <w:fldChar w:fldCharType="end"/>
      </w:r>
      <w:r>
        <w:fldChar w:fldCharType="end"/>
      </w:r>
    </w:p>
    <w:p w14:paraId="5A8E0B6D">
      <w:pPr>
        <w:pStyle w:val="39"/>
        <w:tabs>
          <w:tab w:val="right" w:leader="dot" w:pos="9519"/>
        </w:tabs>
      </w:pPr>
      <w:r>
        <w:fldChar w:fldCharType="begin"/>
      </w:r>
      <w:r>
        <w:instrText xml:space="preserve"> HYPERLINK \l _Toc25233 </w:instrText>
      </w:r>
      <w:r>
        <w:fldChar w:fldCharType="separate"/>
      </w:r>
      <w:r>
        <w:t>UC-06 — Quản lý yêu cầu cấp quyền</w:t>
      </w:r>
      <w:r>
        <w:tab/>
      </w:r>
      <w:r>
        <w:fldChar w:fldCharType="begin"/>
      </w:r>
      <w:r>
        <w:instrText xml:space="preserve"> PAGEREF _Toc25233 \h </w:instrText>
      </w:r>
      <w:r>
        <w:fldChar w:fldCharType="separate"/>
      </w:r>
      <w:r>
        <w:t>22</w:t>
      </w:r>
      <w:r>
        <w:fldChar w:fldCharType="end"/>
      </w:r>
      <w:r>
        <w:fldChar w:fldCharType="end"/>
      </w:r>
    </w:p>
    <w:p w14:paraId="11C42F26">
      <w:pPr>
        <w:pStyle w:val="39"/>
        <w:tabs>
          <w:tab w:val="right" w:leader="dot" w:pos="9519"/>
        </w:tabs>
      </w:pPr>
      <w:r>
        <w:fldChar w:fldCharType="begin"/>
      </w:r>
      <w:r>
        <w:instrText xml:space="preserve"> HYPERLINK \l _Toc27564 </w:instrText>
      </w:r>
      <w:r>
        <w:fldChar w:fldCharType="separate"/>
      </w:r>
      <w:r>
        <w:t>UC-07 — Quản lý policy</w:t>
      </w:r>
      <w:r>
        <w:tab/>
      </w:r>
      <w:r>
        <w:fldChar w:fldCharType="begin"/>
      </w:r>
      <w:r>
        <w:instrText xml:space="preserve"> PAGEREF _Toc27564 \h </w:instrText>
      </w:r>
      <w:r>
        <w:fldChar w:fldCharType="separate"/>
      </w:r>
      <w:r>
        <w:t>23</w:t>
      </w:r>
      <w:r>
        <w:fldChar w:fldCharType="end"/>
      </w:r>
      <w:r>
        <w:fldChar w:fldCharType="end"/>
      </w:r>
    </w:p>
    <w:p w14:paraId="1E70C189">
      <w:pPr>
        <w:pStyle w:val="39"/>
        <w:tabs>
          <w:tab w:val="right" w:leader="dot" w:pos="9519"/>
        </w:tabs>
      </w:pPr>
      <w:r>
        <w:fldChar w:fldCharType="begin"/>
      </w:r>
      <w:r>
        <w:instrText xml:space="preserve"> HYPERLINK \l _Toc7881 </w:instrText>
      </w:r>
      <w:r>
        <w:fldChar w:fldCharType="separate"/>
      </w:r>
      <w:r>
        <w:t>UC-08 — Xác nhận đã đọc policy</w:t>
      </w:r>
      <w:r>
        <w:tab/>
      </w:r>
      <w:r>
        <w:fldChar w:fldCharType="begin"/>
      </w:r>
      <w:r>
        <w:instrText xml:space="preserve"> PAGEREF _Toc7881 \h </w:instrText>
      </w:r>
      <w:r>
        <w:fldChar w:fldCharType="separate"/>
      </w:r>
      <w:r>
        <w:t>24</w:t>
      </w:r>
      <w:r>
        <w:fldChar w:fldCharType="end"/>
      </w:r>
      <w:r>
        <w:fldChar w:fldCharType="end"/>
      </w:r>
    </w:p>
    <w:p w14:paraId="1DD0325B">
      <w:pPr>
        <w:pStyle w:val="39"/>
        <w:tabs>
          <w:tab w:val="right" w:leader="dot" w:pos="9519"/>
        </w:tabs>
      </w:pPr>
      <w:r>
        <w:fldChar w:fldCharType="begin"/>
      </w:r>
      <w:r>
        <w:instrText xml:space="preserve"> HYPERLINK \l _Toc4313 </w:instrText>
      </w:r>
      <w:r>
        <w:fldChar w:fldCharType="separate"/>
      </w:r>
      <w:r>
        <w:t>UC-09 — Kết nối và đồng bộ GitHub</w:t>
      </w:r>
      <w:r>
        <w:tab/>
      </w:r>
      <w:r>
        <w:fldChar w:fldCharType="begin"/>
      </w:r>
      <w:r>
        <w:instrText xml:space="preserve"> PAGEREF _Toc4313 \h </w:instrText>
      </w:r>
      <w:r>
        <w:fldChar w:fldCharType="separate"/>
      </w:r>
      <w:r>
        <w:t>25</w:t>
      </w:r>
      <w:r>
        <w:fldChar w:fldCharType="end"/>
      </w:r>
      <w:r>
        <w:fldChar w:fldCharType="end"/>
      </w:r>
    </w:p>
    <w:p w14:paraId="57C85D57">
      <w:pPr>
        <w:pStyle w:val="39"/>
        <w:tabs>
          <w:tab w:val="right" w:leader="dot" w:pos="9519"/>
        </w:tabs>
      </w:pPr>
      <w:r>
        <w:fldChar w:fldCharType="begin"/>
      </w:r>
      <w:r>
        <w:instrText xml:space="preserve"> HYPERLINK \l _Toc29798 </w:instrText>
      </w:r>
      <w:r>
        <w:fldChar w:fldCharType="separate"/>
      </w:r>
      <w:r>
        <w:t>UC-10 — Quét repository và chọn tài liệu</w:t>
      </w:r>
      <w:r>
        <w:tab/>
      </w:r>
      <w:r>
        <w:fldChar w:fldCharType="begin"/>
      </w:r>
      <w:r>
        <w:instrText xml:space="preserve"> PAGEREF _Toc29798 \h </w:instrText>
      </w:r>
      <w:r>
        <w:fldChar w:fldCharType="separate"/>
      </w:r>
      <w:r>
        <w:t>27</w:t>
      </w:r>
      <w:r>
        <w:fldChar w:fldCharType="end"/>
      </w:r>
      <w:r>
        <w:fldChar w:fldCharType="end"/>
      </w:r>
    </w:p>
    <w:p w14:paraId="4E523D5B">
      <w:pPr>
        <w:pStyle w:val="39"/>
        <w:tabs>
          <w:tab w:val="right" w:leader="dot" w:pos="9519"/>
        </w:tabs>
      </w:pPr>
      <w:r>
        <w:fldChar w:fldCharType="begin"/>
      </w:r>
      <w:r>
        <w:instrText xml:space="preserve"> HYPERLINK \l _Toc18613 </w:instrText>
      </w:r>
      <w:r>
        <w:fldChar w:fldCharType="separate"/>
      </w:r>
      <w:r>
        <w:t>UC-11 — Upload tài liệu dự án</w:t>
      </w:r>
      <w:r>
        <w:tab/>
      </w:r>
      <w:r>
        <w:fldChar w:fldCharType="begin"/>
      </w:r>
      <w:r>
        <w:instrText xml:space="preserve"> PAGEREF _Toc18613 \h </w:instrText>
      </w:r>
      <w:r>
        <w:fldChar w:fldCharType="separate"/>
      </w:r>
      <w:r>
        <w:t>28</w:t>
      </w:r>
      <w:r>
        <w:fldChar w:fldCharType="end"/>
      </w:r>
      <w:r>
        <w:fldChar w:fldCharType="end"/>
      </w:r>
    </w:p>
    <w:p w14:paraId="618F1E1C">
      <w:pPr>
        <w:pStyle w:val="39"/>
        <w:tabs>
          <w:tab w:val="right" w:leader="dot" w:pos="9519"/>
        </w:tabs>
      </w:pPr>
      <w:r>
        <w:fldChar w:fldCharType="begin"/>
      </w:r>
      <w:r>
        <w:instrText xml:space="preserve"> HYPERLINK \l _Toc2640 </w:instrText>
      </w:r>
      <w:r>
        <w:fldChar w:fldCharType="separate"/>
      </w:r>
      <w:r>
        <w:t>UC-12 — Quản lý vòng đời tài liệu</w:t>
      </w:r>
      <w:r>
        <w:tab/>
      </w:r>
      <w:r>
        <w:fldChar w:fldCharType="begin"/>
      </w:r>
      <w:r>
        <w:instrText xml:space="preserve"> PAGEREF _Toc2640 \h </w:instrText>
      </w:r>
      <w:r>
        <w:fldChar w:fldCharType="separate"/>
      </w:r>
      <w:r>
        <w:t>29</w:t>
      </w:r>
      <w:r>
        <w:fldChar w:fldCharType="end"/>
      </w:r>
      <w:r>
        <w:fldChar w:fldCharType="end"/>
      </w:r>
    </w:p>
    <w:p w14:paraId="44D47FA3">
      <w:pPr>
        <w:pStyle w:val="39"/>
        <w:tabs>
          <w:tab w:val="right" w:leader="dot" w:pos="9519"/>
        </w:tabs>
      </w:pPr>
      <w:r>
        <w:fldChar w:fldCharType="begin"/>
      </w:r>
      <w:r>
        <w:instrText xml:space="preserve"> HYPERLINK \l _Toc6039 </w:instrText>
      </w:r>
      <w:r>
        <w:fldChar w:fldCharType="separate"/>
      </w:r>
      <w:r>
        <w:t>UC-13 — Quản lý Global Master Template</w:t>
      </w:r>
      <w:r>
        <w:tab/>
      </w:r>
      <w:r>
        <w:fldChar w:fldCharType="begin"/>
      </w:r>
      <w:r>
        <w:instrText xml:space="preserve"> PAGEREF _Toc6039 \h </w:instrText>
      </w:r>
      <w:r>
        <w:fldChar w:fldCharType="separate"/>
      </w:r>
      <w:r>
        <w:t>31</w:t>
      </w:r>
      <w:r>
        <w:fldChar w:fldCharType="end"/>
      </w:r>
      <w:r>
        <w:fldChar w:fldCharType="end"/>
      </w:r>
    </w:p>
    <w:p w14:paraId="3A88DA93">
      <w:pPr>
        <w:pStyle w:val="39"/>
        <w:tabs>
          <w:tab w:val="right" w:leader="dot" w:pos="9519"/>
        </w:tabs>
      </w:pPr>
      <w:r>
        <w:fldChar w:fldCharType="begin"/>
      </w:r>
      <w:r>
        <w:instrText xml:space="preserve"> HYPERLINK \l _Toc4200 </w:instrText>
      </w:r>
      <w:r>
        <w:fldChar w:fldCharType="separate"/>
      </w:r>
      <w:r>
        <w:t>UC-14 — Quản lý Project Template</w:t>
      </w:r>
      <w:r>
        <w:tab/>
      </w:r>
      <w:r>
        <w:fldChar w:fldCharType="begin"/>
      </w:r>
      <w:r>
        <w:instrText xml:space="preserve"> PAGEREF _Toc4200 \h </w:instrText>
      </w:r>
      <w:r>
        <w:fldChar w:fldCharType="separate"/>
      </w:r>
      <w:r>
        <w:t>32</w:t>
      </w:r>
      <w:r>
        <w:fldChar w:fldCharType="end"/>
      </w:r>
      <w:r>
        <w:fldChar w:fldCharType="end"/>
      </w:r>
    </w:p>
    <w:p w14:paraId="0DBBD91C">
      <w:pPr>
        <w:pStyle w:val="39"/>
        <w:tabs>
          <w:tab w:val="right" w:leader="dot" w:pos="9519"/>
        </w:tabs>
      </w:pPr>
      <w:r>
        <w:fldChar w:fldCharType="begin"/>
      </w:r>
      <w:r>
        <w:instrText xml:space="preserve"> HYPERLINK \l _Toc16184 </w:instrText>
      </w:r>
      <w:r>
        <w:fldChar w:fldCharType="separate"/>
      </w:r>
      <w:r>
        <w:t>UC-15 — Sinh Reference Plan</w:t>
      </w:r>
      <w:r>
        <w:tab/>
      </w:r>
      <w:r>
        <w:fldChar w:fldCharType="begin"/>
      </w:r>
      <w:r>
        <w:instrText xml:space="preserve"> PAGEREF _Toc16184 \h </w:instrText>
      </w:r>
      <w:r>
        <w:fldChar w:fldCharType="separate"/>
      </w:r>
      <w:r>
        <w:t>33</w:t>
      </w:r>
      <w:r>
        <w:fldChar w:fldCharType="end"/>
      </w:r>
      <w:r>
        <w:fldChar w:fldCharType="end"/>
      </w:r>
    </w:p>
    <w:p w14:paraId="6F9ECCE6">
      <w:pPr>
        <w:pStyle w:val="39"/>
        <w:tabs>
          <w:tab w:val="right" w:leader="dot" w:pos="9519"/>
        </w:tabs>
      </w:pPr>
      <w:r>
        <w:fldChar w:fldCharType="begin"/>
      </w:r>
      <w:r>
        <w:instrText xml:space="preserve"> HYPERLINK \l _Toc13685 </w:instrText>
      </w:r>
      <w:r>
        <w:fldChar w:fldCharType="separate"/>
      </w:r>
      <w:r>
        <w:t>UC-16 — Sinh plan cho thành viên</w:t>
      </w:r>
      <w:r>
        <w:tab/>
      </w:r>
      <w:r>
        <w:fldChar w:fldCharType="begin"/>
      </w:r>
      <w:r>
        <w:instrText xml:space="preserve"> PAGEREF _Toc13685 \h </w:instrText>
      </w:r>
      <w:r>
        <w:fldChar w:fldCharType="separate"/>
      </w:r>
      <w:r>
        <w:t>35</w:t>
      </w:r>
      <w:r>
        <w:fldChar w:fldCharType="end"/>
      </w:r>
      <w:r>
        <w:fldChar w:fldCharType="end"/>
      </w:r>
    </w:p>
    <w:p w14:paraId="239BB9D3">
      <w:pPr>
        <w:pStyle w:val="39"/>
        <w:tabs>
          <w:tab w:val="right" w:leader="dot" w:pos="9519"/>
        </w:tabs>
      </w:pPr>
      <w:r>
        <w:fldChar w:fldCharType="begin"/>
      </w:r>
      <w:r>
        <w:instrText xml:space="preserve"> HYPERLINK \l _Toc8037 </w:instrText>
      </w:r>
      <w:r>
        <w:fldChar w:fldCharType="separate"/>
      </w:r>
      <w:r>
        <w:t>UC-17 — Rà soát, sửa và tái sinh plan</w:t>
      </w:r>
      <w:r>
        <w:tab/>
      </w:r>
      <w:r>
        <w:fldChar w:fldCharType="begin"/>
      </w:r>
      <w:r>
        <w:instrText xml:space="preserve"> PAGEREF _Toc8037 \h </w:instrText>
      </w:r>
      <w:r>
        <w:fldChar w:fldCharType="separate"/>
      </w:r>
      <w:r>
        <w:t>36</w:t>
      </w:r>
      <w:r>
        <w:fldChar w:fldCharType="end"/>
      </w:r>
      <w:r>
        <w:fldChar w:fldCharType="end"/>
      </w:r>
    </w:p>
    <w:p w14:paraId="0FBA20AA">
      <w:pPr>
        <w:pStyle w:val="39"/>
        <w:tabs>
          <w:tab w:val="right" w:leader="dot" w:pos="9519"/>
        </w:tabs>
      </w:pPr>
      <w:r>
        <w:fldChar w:fldCharType="begin"/>
      </w:r>
      <w:r>
        <w:instrText xml:space="preserve"> HYPERLINK \l _Toc15757 </w:instrText>
      </w:r>
      <w:r>
        <w:fldChar w:fldCharType="separate"/>
      </w:r>
      <w:r>
        <w:t>UC-18 — Duyệt và phát hành plan</w:t>
      </w:r>
      <w:r>
        <w:tab/>
      </w:r>
      <w:r>
        <w:fldChar w:fldCharType="begin"/>
      </w:r>
      <w:r>
        <w:instrText xml:space="preserve"> PAGEREF _Toc15757 \h </w:instrText>
      </w:r>
      <w:r>
        <w:fldChar w:fldCharType="separate"/>
      </w:r>
      <w:r>
        <w:t>37</w:t>
      </w:r>
      <w:r>
        <w:fldChar w:fldCharType="end"/>
      </w:r>
      <w:r>
        <w:fldChar w:fldCharType="end"/>
      </w:r>
    </w:p>
    <w:p w14:paraId="1DA8A3CD">
      <w:pPr>
        <w:pStyle w:val="39"/>
        <w:tabs>
          <w:tab w:val="right" w:leader="dot" w:pos="9519"/>
        </w:tabs>
      </w:pPr>
      <w:r>
        <w:fldChar w:fldCharType="begin"/>
      </w:r>
      <w:r>
        <w:instrText xml:space="preserve"> HYPERLINK \l _Toc18778 </w:instrText>
      </w:r>
      <w:r>
        <w:fldChar w:fldCharType="separate"/>
      </w:r>
      <w:r>
        <w:t>UC-19 — Xem hành trình onboarding</w:t>
      </w:r>
      <w:r>
        <w:tab/>
      </w:r>
      <w:r>
        <w:fldChar w:fldCharType="begin"/>
      </w:r>
      <w:r>
        <w:instrText xml:space="preserve"> PAGEREF _Toc18778 \h </w:instrText>
      </w:r>
      <w:r>
        <w:fldChar w:fldCharType="separate"/>
      </w:r>
      <w:r>
        <w:t>39</w:t>
      </w:r>
      <w:r>
        <w:fldChar w:fldCharType="end"/>
      </w:r>
      <w:r>
        <w:fldChar w:fldCharType="end"/>
      </w:r>
    </w:p>
    <w:p w14:paraId="400A211D">
      <w:pPr>
        <w:pStyle w:val="39"/>
        <w:tabs>
          <w:tab w:val="right" w:leader="dot" w:pos="9519"/>
        </w:tabs>
      </w:pPr>
      <w:r>
        <w:fldChar w:fldCharType="begin"/>
      </w:r>
      <w:r>
        <w:instrText xml:space="preserve"> HYPERLINK \l _Toc17555 </w:instrText>
      </w:r>
      <w:r>
        <w:fldChar w:fldCharType="separate"/>
      </w:r>
      <w:r>
        <w:t>UC-20 — Xem task và bằng chứng</w:t>
      </w:r>
      <w:r>
        <w:tab/>
      </w:r>
      <w:r>
        <w:fldChar w:fldCharType="begin"/>
      </w:r>
      <w:r>
        <w:instrText xml:space="preserve"> PAGEREF _Toc17555 \h </w:instrText>
      </w:r>
      <w:r>
        <w:fldChar w:fldCharType="separate"/>
      </w:r>
      <w:r>
        <w:t>40</w:t>
      </w:r>
      <w:r>
        <w:fldChar w:fldCharType="end"/>
      </w:r>
      <w:r>
        <w:fldChar w:fldCharType="end"/>
      </w:r>
    </w:p>
    <w:p w14:paraId="4B664FDA">
      <w:pPr>
        <w:pStyle w:val="39"/>
        <w:tabs>
          <w:tab w:val="right" w:leader="dot" w:pos="9519"/>
        </w:tabs>
      </w:pPr>
      <w:r>
        <w:fldChar w:fldCharType="begin"/>
      </w:r>
      <w:r>
        <w:instrText xml:space="preserve"> HYPERLINK \l _Toc17084 </w:instrText>
      </w:r>
      <w:r>
        <w:fldChar w:fldCharType="separate"/>
      </w:r>
      <w:r>
        <w:t>UC-21 — Cập nhật trạng thái task</w:t>
      </w:r>
      <w:r>
        <w:tab/>
      </w:r>
      <w:r>
        <w:fldChar w:fldCharType="begin"/>
      </w:r>
      <w:r>
        <w:instrText xml:space="preserve"> PAGEREF _Toc17084 \h </w:instrText>
      </w:r>
      <w:r>
        <w:fldChar w:fldCharType="separate"/>
      </w:r>
      <w:r>
        <w:t>41</w:t>
      </w:r>
      <w:r>
        <w:fldChar w:fldCharType="end"/>
      </w:r>
      <w:r>
        <w:fldChar w:fldCharType="end"/>
      </w:r>
    </w:p>
    <w:p w14:paraId="09A2F766">
      <w:pPr>
        <w:pStyle w:val="39"/>
        <w:tabs>
          <w:tab w:val="right" w:leader="dot" w:pos="9519"/>
        </w:tabs>
      </w:pPr>
      <w:r>
        <w:fldChar w:fldCharType="begin"/>
      </w:r>
      <w:r>
        <w:instrText xml:space="preserve"> HYPERLINK \l _Toc21945 </w:instrText>
      </w:r>
      <w:r>
        <w:fldChar w:fldCharType="separate"/>
      </w:r>
      <w:r>
        <w:t>UC-22 — Báo và xử lý blocker</w:t>
      </w:r>
      <w:r>
        <w:tab/>
      </w:r>
      <w:r>
        <w:fldChar w:fldCharType="begin"/>
      </w:r>
      <w:r>
        <w:instrText xml:space="preserve"> PAGEREF _Toc21945 \h </w:instrText>
      </w:r>
      <w:r>
        <w:fldChar w:fldCharType="separate"/>
      </w:r>
      <w:r>
        <w:t>43</w:t>
      </w:r>
      <w:r>
        <w:fldChar w:fldCharType="end"/>
      </w:r>
      <w:r>
        <w:fldChar w:fldCharType="end"/>
      </w:r>
    </w:p>
    <w:p w14:paraId="6631A606">
      <w:pPr>
        <w:pStyle w:val="39"/>
        <w:tabs>
          <w:tab w:val="right" w:leader="dot" w:pos="9519"/>
        </w:tabs>
      </w:pPr>
      <w:r>
        <w:fldChar w:fldCharType="begin"/>
      </w:r>
      <w:r>
        <w:instrText xml:space="preserve"> HYPERLINK \l _Toc7559 </w:instrText>
      </w:r>
      <w:r>
        <w:fldChar w:fldCharType="separate"/>
      </w:r>
      <w:r>
        <w:t>UC-23 — Theo dõi thành viên và tiến độ</w:t>
      </w:r>
      <w:r>
        <w:tab/>
      </w:r>
      <w:r>
        <w:fldChar w:fldCharType="begin"/>
      </w:r>
      <w:r>
        <w:instrText xml:space="preserve"> PAGEREF _Toc7559 \h </w:instrText>
      </w:r>
      <w:r>
        <w:fldChar w:fldCharType="separate"/>
      </w:r>
      <w:r>
        <w:t>44</w:t>
      </w:r>
      <w:r>
        <w:fldChar w:fldCharType="end"/>
      </w:r>
      <w:r>
        <w:fldChar w:fldCharType="end"/>
      </w:r>
    </w:p>
    <w:p w14:paraId="1C03775A">
      <w:pPr>
        <w:pStyle w:val="39"/>
        <w:tabs>
          <w:tab w:val="right" w:leader="dot" w:pos="9519"/>
        </w:tabs>
      </w:pPr>
      <w:r>
        <w:fldChar w:fldCharType="begin"/>
      </w:r>
      <w:r>
        <w:instrText xml:space="preserve"> HYPERLINK \l _Toc2106 </w:instrText>
      </w:r>
      <w:r>
        <w:fldChar w:fldCharType="separate"/>
      </w:r>
      <w:r>
        <w:t>UC-24 — Nhận và xem thông báo</w:t>
      </w:r>
      <w:r>
        <w:tab/>
      </w:r>
      <w:r>
        <w:fldChar w:fldCharType="begin"/>
      </w:r>
      <w:r>
        <w:instrText xml:space="preserve"> PAGEREF _Toc2106 \h </w:instrText>
      </w:r>
      <w:r>
        <w:fldChar w:fldCharType="separate"/>
      </w:r>
      <w:r>
        <w:t>45</w:t>
      </w:r>
      <w:r>
        <w:fldChar w:fldCharType="end"/>
      </w:r>
      <w:r>
        <w:fldChar w:fldCharType="end"/>
      </w:r>
    </w:p>
    <w:p w14:paraId="26CFFDCA">
      <w:pPr>
        <w:pStyle w:val="39"/>
        <w:tabs>
          <w:tab w:val="right" w:leader="dot" w:pos="9519"/>
        </w:tabs>
      </w:pPr>
      <w:r>
        <w:fldChar w:fldCharType="begin"/>
      </w:r>
      <w:r>
        <w:instrText xml:space="preserve"> HYPERLINK \l _Toc29820 </w:instrText>
      </w:r>
      <w:r>
        <w:fldChar w:fldCharType="separate"/>
      </w:r>
      <w:r>
        <w:t>UC-25 — Hỏi đáp RAG có trích dẫn</w:t>
      </w:r>
      <w:r>
        <w:tab/>
      </w:r>
      <w:r>
        <w:fldChar w:fldCharType="begin"/>
      </w:r>
      <w:r>
        <w:instrText xml:space="preserve"> PAGEREF _Toc29820 \h </w:instrText>
      </w:r>
      <w:r>
        <w:fldChar w:fldCharType="separate"/>
      </w:r>
      <w:r>
        <w:t>46</w:t>
      </w:r>
      <w:r>
        <w:fldChar w:fldCharType="end"/>
      </w:r>
      <w:r>
        <w:fldChar w:fldCharType="end"/>
      </w:r>
    </w:p>
    <w:p w14:paraId="37E74680">
      <w:pPr>
        <w:pStyle w:val="39"/>
        <w:tabs>
          <w:tab w:val="right" w:leader="dot" w:pos="9519"/>
        </w:tabs>
      </w:pPr>
      <w:r>
        <w:fldChar w:fldCharType="begin"/>
      </w:r>
      <w:r>
        <w:instrText xml:space="preserve"> HYPERLINK \l _Toc4762 </w:instrText>
      </w:r>
      <w:r>
        <w:fldChar w:fldCharType="separate"/>
      </w:r>
      <w:r>
        <w:t>UC-26 — Xem lịch sử hội thoại</w:t>
      </w:r>
      <w:r>
        <w:tab/>
      </w:r>
      <w:r>
        <w:fldChar w:fldCharType="begin"/>
      </w:r>
      <w:r>
        <w:instrText xml:space="preserve"> PAGEREF _Toc4762 \h </w:instrText>
      </w:r>
      <w:r>
        <w:fldChar w:fldCharType="separate"/>
      </w:r>
      <w:r>
        <w:t>48</w:t>
      </w:r>
      <w:r>
        <w:fldChar w:fldCharType="end"/>
      </w:r>
      <w:r>
        <w:fldChar w:fldCharType="end"/>
      </w:r>
    </w:p>
    <w:p w14:paraId="74E2A93C">
      <w:pPr>
        <w:pStyle w:val="39"/>
        <w:tabs>
          <w:tab w:val="right" w:leader="dot" w:pos="9519"/>
        </w:tabs>
      </w:pPr>
      <w:r>
        <w:fldChar w:fldCharType="begin"/>
      </w:r>
      <w:r>
        <w:instrText xml:space="preserve"> HYPERLINK \l _Toc6082 </w:instrText>
      </w:r>
      <w:r>
        <w:fldChar w:fldCharType="separate"/>
      </w:r>
      <w:r>
        <w:t>UC-27 — Khai phá convention</w:t>
      </w:r>
      <w:r>
        <w:tab/>
      </w:r>
      <w:r>
        <w:fldChar w:fldCharType="begin"/>
      </w:r>
      <w:r>
        <w:instrText xml:space="preserve"> PAGEREF _Toc6082 \h </w:instrText>
      </w:r>
      <w:r>
        <w:fldChar w:fldCharType="separate"/>
      </w:r>
      <w:r>
        <w:t>49</w:t>
      </w:r>
      <w:r>
        <w:fldChar w:fldCharType="end"/>
      </w:r>
      <w:r>
        <w:fldChar w:fldCharType="end"/>
      </w:r>
    </w:p>
    <w:p w14:paraId="363F8476">
      <w:pPr>
        <w:pStyle w:val="39"/>
        <w:tabs>
          <w:tab w:val="right" w:leader="dot" w:pos="9519"/>
        </w:tabs>
      </w:pPr>
      <w:r>
        <w:fldChar w:fldCharType="begin"/>
      </w:r>
      <w:r>
        <w:instrText xml:space="preserve"> HYPERLINK \l _Toc4401 </w:instrText>
      </w:r>
      <w:r>
        <w:fldChar w:fldCharType="separate"/>
      </w:r>
      <w:r>
        <w:t>UC-28 — Duyệt convention</w:t>
      </w:r>
      <w:r>
        <w:tab/>
      </w:r>
      <w:r>
        <w:fldChar w:fldCharType="begin"/>
      </w:r>
      <w:r>
        <w:instrText xml:space="preserve"> PAGEREF _Toc4401 \h </w:instrText>
      </w:r>
      <w:r>
        <w:fldChar w:fldCharType="separate"/>
      </w:r>
      <w:r>
        <w:t>50</w:t>
      </w:r>
      <w:r>
        <w:fldChar w:fldCharType="end"/>
      </w:r>
      <w:r>
        <w:fldChar w:fldCharType="end"/>
      </w:r>
    </w:p>
    <w:p w14:paraId="42488A93">
      <w:pPr>
        <w:pStyle w:val="39"/>
        <w:tabs>
          <w:tab w:val="right" w:leader="dot" w:pos="9519"/>
        </w:tabs>
      </w:pPr>
      <w:r>
        <w:fldChar w:fldCharType="begin"/>
      </w:r>
      <w:r>
        <w:instrText xml:space="preserve"> HYPERLINK \l _Toc21471 </w:instrText>
      </w:r>
      <w:r>
        <w:fldChar w:fldCharType="separate"/>
      </w:r>
      <w:r>
        <w:t>UC-29 — Lập lịch discovery</w:t>
      </w:r>
      <w:r>
        <w:tab/>
      </w:r>
      <w:r>
        <w:fldChar w:fldCharType="begin"/>
      </w:r>
      <w:r>
        <w:instrText xml:space="preserve"> PAGEREF _Toc21471 \h </w:instrText>
      </w:r>
      <w:r>
        <w:fldChar w:fldCharType="separate"/>
      </w:r>
      <w:r>
        <w:t>52</w:t>
      </w:r>
      <w:r>
        <w:fldChar w:fldCharType="end"/>
      </w:r>
      <w:r>
        <w:fldChar w:fldCharType="end"/>
      </w:r>
    </w:p>
    <w:p w14:paraId="3437A75E">
      <w:pPr>
        <w:pStyle w:val="39"/>
        <w:tabs>
          <w:tab w:val="right" w:leader="dot" w:pos="9519"/>
        </w:tabs>
      </w:pPr>
      <w:r>
        <w:fldChar w:fldCharType="begin"/>
      </w:r>
      <w:r>
        <w:instrText xml:space="preserve"> HYPERLINK \l _Toc25040 </w:instrText>
      </w:r>
      <w:r>
        <w:fldChar w:fldCharType="separate"/>
      </w:r>
      <w:r>
        <w:t>UC-30 — Đóng onboarding</w:t>
      </w:r>
      <w:r>
        <w:tab/>
      </w:r>
      <w:r>
        <w:fldChar w:fldCharType="begin"/>
      </w:r>
      <w:r>
        <w:instrText xml:space="preserve"> PAGEREF _Toc25040 \h </w:instrText>
      </w:r>
      <w:r>
        <w:fldChar w:fldCharType="separate"/>
      </w:r>
      <w:r>
        <w:t>53</w:t>
      </w:r>
      <w:r>
        <w:fldChar w:fldCharType="end"/>
      </w:r>
      <w:r>
        <w:fldChar w:fldCharType="end"/>
      </w:r>
    </w:p>
    <w:p w14:paraId="0957B2D4">
      <w:pPr>
        <w:pStyle w:val="37"/>
        <w:tabs>
          <w:tab w:val="right" w:leader="dot" w:pos="9519"/>
        </w:tabs>
      </w:pPr>
      <w:r>
        <w:fldChar w:fldCharType="begin"/>
      </w:r>
      <w:r>
        <w:instrText xml:space="preserve"> HYPERLINK \l _Toc19769 </w:instrText>
      </w:r>
      <w:r>
        <w:fldChar w:fldCharType="separate"/>
      </w:r>
      <w:r>
        <w:t>5. YÊU CẦU CHỨC NĂNG</w:t>
      </w:r>
      <w:r>
        <w:tab/>
      </w:r>
      <w:r>
        <w:fldChar w:fldCharType="begin"/>
      </w:r>
      <w:r>
        <w:instrText xml:space="preserve"> PAGEREF _Toc19769 \h </w:instrText>
      </w:r>
      <w:r>
        <w:fldChar w:fldCharType="separate"/>
      </w:r>
      <w:r>
        <w:t>54</w:t>
      </w:r>
      <w:r>
        <w:fldChar w:fldCharType="end"/>
      </w:r>
      <w:r>
        <w:fldChar w:fldCharType="end"/>
      </w:r>
    </w:p>
    <w:p w14:paraId="6A42F281">
      <w:pPr>
        <w:pStyle w:val="38"/>
        <w:tabs>
          <w:tab w:val="right" w:leader="dot" w:pos="9519"/>
        </w:tabs>
      </w:pPr>
      <w:r>
        <w:fldChar w:fldCharType="begin"/>
      </w:r>
      <w:r>
        <w:instrText xml:space="preserve"> HYPERLINK \l _Toc17851 </w:instrText>
      </w:r>
      <w:r>
        <w:fldChar w:fldCharType="separate"/>
      </w:r>
      <w:r>
        <w:t>5.1 Xác thực và phiên</w:t>
      </w:r>
      <w:r>
        <w:tab/>
      </w:r>
      <w:r>
        <w:fldChar w:fldCharType="begin"/>
      </w:r>
      <w:r>
        <w:instrText xml:space="preserve"> PAGEREF _Toc17851 \h </w:instrText>
      </w:r>
      <w:r>
        <w:fldChar w:fldCharType="separate"/>
      </w:r>
      <w:r>
        <w:t>54</w:t>
      </w:r>
      <w:r>
        <w:fldChar w:fldCharType="end"/>
      </w:r>
      <w:r>
        <w:fldChar w:fldCharType="end"/>
      </w:r>
    </w:p>
    <w:p w14:paraId="6195CF8B">
      <w:pPr>
        <w:pStyle w:val="38"/>
        <w:tabs>
          <w:tab w:val="right" w:leader="dot" w:pos="9519"/>
        </w:tabs>
      </w:pPr>
      <w:r>
        <w:fldChar w:fldCharType="begin"/>
      </w:r>
      <w:r>
        <w:instrText xml:space="preserve"> HYPERLINK \l _Toc31920 </w:instrText>
      </w:r>
      <w:r>
        <w:fldChar w:fldCharType="separate"/>
      </w:r>
      <w:r>
        <w:t>5.2 Tài khoản</w:t>
      </w:r>
      <w:r>
        <w:tab/>
      </w:r>
      <w:r>
        <w:fldChar w:fldCharType="begin"/>
      </w:r>
      <w:r>
        <w:instrText xml:space="preserve"> PAGEREF _Toc31920 \h </w:instrText>
      </w:r>
      <w:r>
        <w:fldChar w:fldCharType="separate"/>
      </w:r>
      <w:r>
        <w:t>55</w:t>
      </w:r>
      <w:r>
        <w:fldChar w:fldCharType="end"/>
      </w:r>
      <w:r>
        <w:fldChar w:fldCharType="end"/>
      </w:r>
    </w:p>
    <w:p w14:paraId="497DE5DF">
      <w:pPr>
        <w:pStyle w:val="38"/>
        <w:tabs>
          <w:tab w:val="right" w:leader="dot" w:pos="9519"/>
        </w:tabs>
      </w:pPr>
      <w:r>
        <w:fldChar w:fldCharType="begin"/>
      </w:r>
      <w:r>
        <w:instrText xml:space="preserve"> HYPERLINK \l _Toc17490 </w:instrText>
      </w:r>
      <w:r>
        <w:fldChar w:fldCharType="separate"/>
      </w:r>
      <w:r>
        <w:t>5.3 Dự án và membership</w:t>
      </w:r>
      <w:r>
        <w:tab/>
      </w:r>
      <w:r>
        <w:fldChar w:fldCharType="begin"/>
      </w:r>
      <w:r>
        <w:instrText xml:space="preserve"> PAGEREF _Toc17490 \h </w:instrText>
      </w:r>
      <w:r>
        <w:fldChar w:fldCharType="separate"/>
      </w:r>
      <w:r>
        <w:t>56</w:t>
      </w:r>
      <w:r>
        <w:fldChar w:fldCharType="end"/>
      </w:r>
      <w:r>
        <w:fldChar w:fldCharType="end"/>
      </w:r>
    </w:p>
    <w:p w14:paraId="0A8B5322">
      <w:pPr>
        <w:pStyle w:val="38"/>
        <w:tabs>
          <w:tab w:val="right" w:leader="dot" w:pos="9519"/>
        </w:tabs>
      </w:pPr>
      <w:r>
        <w:fldChar w:fldCharType="begin"/>
      </w:r>
      <w:r>
        <w:instrText xml:space="preserve"> HYPERLINK \l _Toc32285 </w:instrText>
      </w:r>
      <w:r>
        <w:fldChar w:fldCharType="separate"/>
      </w:r>
      <w:r>
        <w:t>5.4 Access grant</w:t>
      </w:r>
      <w:r>
        <w:tab/>
      </w:r>
      <w:r>
        <w:fldChar w:fldCharType="begin"/>
      </w:r>
      <w:r>
        <w:instrText xml:space="preserve"> PAGEREF _Toc32285 \h </w:instrText>
      </w:r>
      <w:r>
        <w:fldChar w:fldCharType="separate"/>
      </w:r>
      <w:r>
        <w:t>56</w:t>
      </w:r>
      <w:r>
        <w:fldChar w:fldCharType="end"/>
      </w:r>
      <w:r>
        <w:fldChar w:fldCharType="end"/>
      </w:r>
    </w:p>
    <w:p w14:paraId="7B931843">
      <w:pPr>
        <w:pStyle w:val="38"/>
        <w:tabs>
          <w:tab w:val="right" w:leader="dot" w:pos="9519"/>
        </w:tabs>
      </w:pPr>
      <w:r>
        <w:fldChar w:fldCharType="begin"/>
      </w:r>
      <w:r>
        <w:instrText xml:space="preserve"> HYPERLINK \l _Toc23578 </w:instrText>
      </w:r>
      <w:r>
        <w:fldChar w:fldCharType="separate"/>
      </w:r>
      <w:r>
        <w:t>5.5 Policy</w:t>
      </w:r>
      <w:r>
        <w:tab/>
      </w:r>
      <w:r>
        <w:fldChar w:fldCharType="begin"/>
      </w:r>
      <w:r>
        <w:instrText xml:space="preserve"> PAGEREF _Toc23578 \h </w:instrText>
      </w:r>
      <w:r>
        <w:fldChar w:fldCharType="separate"/>
      </w:r>
      <w:r>
        <w:t>57</w:t>
      </w:r>
      <w:r>
        <w:fldChar w:fldCharType="end"/>
      </w:r>
      <w:r>
        <w:fldChar w:fldCharType="end"/>
      </w:r>
    </w:p>
    <w:p w14:paraId="3B27086D">
      <w:pPr>
        <w:pStyle w:val="38"/>
        <w:tabs>
          <w:tab w:val="right" w:leader="dot" w:pos="9519"/>
        </w:tabs>
      </w:pPr>
      <w:r>
        <w:fldChar w:fldCharType="begin"/>
      </w:r>
      <w:r>
        <w:instrText xml:space="preserve"> HYPERLINK \l _Toc10168 </w:instrText>
      </w:r>
      <w:r>
        <w:fldChar w:fldCharType="separate"/>
      </w:r>
      <w:r>
        <w:t>5.6 Tài liệu và knowledge pipeline</w:t>
      </w:r>
      <w:r>
        <w:tab/>
      </w:r>
      <w:r>
        <w:fldChar w:fldCharType="begin"/>
      </w:r>
      <w:r>
        <w:instrText xml:space="preserve"> PAGEREF _Toc10168 \h </w:instrText>
      </w:r>
      <w:r>
        <w:fldChar w:fldCharType="separate"/>
      </w:r>
      <w:r>
        <w:t>57</w:t>
      </w:r>
      <w:r>
        <w:fldChar w:fldCharType="end"/>
      </w:r>
      <w:r>
        <w:fldChar w:fldCharType="end"/>
      </w:r>
    </w:p>
    <w:p w14:paraId="7394216A">
      <w:pPr>
        <w:pStyle w:val="38"/>
        <w:tabs>
          <w:tab w:val="right" w:leader="dot" w:pos="9519"/>
        </w:tabs>
      </w:pPr>
      <w:r>
        <w:fldChar w:fldCharType="begin"/>
      </w:r>
      <w:r>
        <w:instrText xml:space="preserve"> HYPERLINK \l _Toc15629 </w:instrText>
      </w:r>
      <w:r>
        <w:fldChar w:fldCharType="separate"/>
      </w:r>
      <w:r>
        <w:t>5.7 Template</w:t>
      </w:r>
      <w:r>
        <w:tab/>
      </w:r>
      <w:r>
        <w:fldChar w:fldCharType="begin"/>
      </w:r>
      <w:r>
        <w:instrText xml:space="preserve"> PAGEREF _Toc15629 \h </w:instrText>
      </w:r>
      <w:r>
        <w:fldChar w:fldCharType="separate"/>
      </w:r>
      <w:r>
        <w:t>58</w:t>
      </w:r>
      <w:r>
        <w:fldChar w:fldCharType="end"/>
      </w:r>
      <w:r>
        <w:fldChar w:fldCharType="end"/>
      </w:r>
    </w:p>
    <w:p w14:paraId="08174D25">
      <w:pPr>
        <w:pStyle w:val="38"/>
        <w:tabs>
          <w:tab w:val="right" w:leader="dot" w:pos="9519"/>
        </w:tabs>
      </w:pPr>
      <w:r>
        <w:fldChar w:fldCharType="begin"/>
      </w:r>
      <w:r>
        <w:instrText xml:space="preserve"> HYPERLINK \l _Toc22960 </w:instrText>
      </w:r>
      <w:r>
        <w:fldChar w:fldCharType="separate"/>
      </w:r>
      <w:r>
        <w:t>5.8 Onboarding plan</w:t>
      </w:r>
      <w:r>
        <w:tab/>
      </w:r>
      <w:r>
        <w:fldChar w:fldCharType="begin"/>
      </w:r>
      <w:r>
        <w:instrText xml:space="preserve"> PAGEREF _Toc22960 \h </w:instrText>
      </w:r>
      <w:r>
        <w:fldChar w:fldCharType="separate"/>
      </w:r>
      <w:r>
        <w:t>59</w:t>
      </w:r>
      <w:r>
        <w:fldChar w:fldCharType="end"/>
      </w:r>
      <w:r>
        <w:fldChar w:fldCharType="end"/>
      </w:r>
    </w:p>
    <w:p w14:paraId="5D23CE63">
      <w:pPr>
        <w:pStyle w:val="38"/>
        <w:tabs>
          <w:tab w:val="right" w:leader="dot" w:pos="9519"/>
        </w:tabs>
      </w:pPr>
      <w:r>
        <w:fldChar w:fldCharType="begin"/>
      </w:r>
      <w:r>
        <w:instrText xml:space="preserve"> HYPERLINK \l _Toc24146 </w:instrText>
      </w:r>
      <w:r>
        <w:fldChar w:fldCharType="separate"/>
      </w:r>
      <w:r>
        <w:t>5.9 Engineer execution</w:t>
      </w:r>
      <w:r>
        <w:tab/>
      </w:r>
      <w:r>
        <w:fldChar w:fldCharType="begin"/>
      </w:r>
      <w:r>
        <w:instrText xml:space="preserve"> PAGEREF _Toc24146 \h </w:instrText>
      </w:r>
      <w:r>
        <w:fldChar w:fldCharType="separate"/>
      </w:r>
      <w:r>
        <w:t>59</w:t>
      </w:r>
      <w:r>
        <w:fldChar w:fldCharType="end"/>
      </w:r>
      <w:r>
        <w:fldChar w:fldCharType="end"/>
      </w:r>
    </w:p>
    <w:p w14:paraId="41996563">
      <w:pPr>
        <w:pStyle w:val="38"/>
        <w:tabs>
          <w:tab w:val="right" w:leader="dot" w:pos="9519"/>
        </w:tabs>
      </w:pPr>
      <w:r>
        <w:fldChar w:fldCharType="begin"/>
      </w:r>
      <w:r>
        <w:instrText xml:space="preserve"> HYPERLINK \l _Toc12154 </w:instrText>
      </w:r>
      <w:r>
        <w:fldChar w:fldCharType="separate"/>
      </w:r>
      <w:r>
        <w:t>5.10 Blocker</w:t>
      </w:r>
      <w:r>
        <w:tab/>
      </w:r>
      <w:r>
        <w:fldChar w:fldCharType="begin"/>
      </w:r>
      <w:r>
        <w:instrText xml:space="preserve"> PAGEREF _Toc12154 \h </w:instrText>
      </w:r>
      <w:r>
        <w:fldChar w:fldCharType="separate"/>
      </w:r>
      <w:r>
        <w:t>60</w:t>
      </w:r>
      <w:r>
        <w:fldChar w:fldCharType="end"/>
      </w:r>
      <w:r>
        <w:fldChar w:fldCharType="end"/>
      </w:r>
    </w:p>
    <w:p w14:paraId="4579E711">
      <w:pPr>
        <w:pStyle w:val="38"/>
        <w:tabs>
          <w:tab w:val="right" w:leader="dot" w:pos="9519"/>
        </w:tabs>
      </w:pPr>
      <w:r>
        <w:fldChar w:fldCharType="begin"/>
      </w:r>
      <w:r>
        <w:instrText xml:space="preserve"> HYPERLINK \l _Toc4814 </w:instrText>
      </w:r>
      <w:r>
        <w:fldChar w:fldCharType="separate"/>
      </w:r>
      <w:r>
        <w:t>5.11 Dashboard và tiến độ</w:t>
      </w:r>
      <w:r>
        <w:tab/>
      </w:r>
      <w:r>
        <w:fldChar w:fldCharType="begin"/>
      </w:r>
      <w:r>
        <w:instrText xml:space="preserve"> PAGEREF _Toc4814 \h </w:instrText>
      </w:r>
      <w:r>
        <w:fldChar w:fldCharType="separate"/>
      </w:r>
      <w:r>
        <w:t>61</w:t>
      </w:r>
      <w:r>
        <w:fldChar w:fldCharType="end"/>
      </w:r>
      <w:r>
        <w:fldChar w:fldCharType="end"/>
      </w:r>
    </w:p>
    <w:p w14:paraId="263700D7">
      <w:pPr>
        <w:pStyle w:val="38"/>
        <w:tabs>
          <w:tab w:val="right" w:leader="dot" w:pos="9519"/>
        </w:tabs>
      </w:pPr>
      <w:r>
        <w:fldChar w:fldCharType="begin"/>
      </w:r>
      <w:r>
        <w:instrText xml:space="preserve"> HYPERLINK \l _Toc18592 </w:instrText>
      </w:r>
      <w:r>
        <w:fldChar w:fldCharType="separate"/>
      </w:r>
      <w:r>
        <w:t>5.12 Thông báo</w:t>
      </w:r>
      <w:r>
        <w:tab/>
      </w:r>
      <w:r>
        <w:fldChar w:fldCharType="begin"/>
      </w:r>
      <w:r>
        <w:instrText xml:space="preserve"> PAGEREF _Toc18592 \h </w:instrText>
      </w:r>
      <w:r>
        <w:fldChar w:fldCharType="separate"/>
      </w:r>
      <w:r>
        <w:t>61</w:t>
      </w:r>
      <w:r>
        <w:fldChar w:fldCharType="end"/>
      </w:r>
      <w:r>
        <w:fldChar w:fldCharType="end"/>
      </w:r>
    </w:p>
    <w:p w14:paraId="54E5AE3A">
      <w:pPr>
        <w:pStyle w:val="38"/>
        <w:tabs>
          <w:tab w:val="right" w:leader="dot" w:pos="9519"/>
        </w:tabs>
      </w:pPr>
      <w:r>
        <w:fldChar w:fldCharType="begin"/>
      </w:r>
      <w:r>
        <w:instrText xml:space="preserve"> HYPERLINK \l _Toc6959 </w:instrText>
      </w:r>
      <w:r>
        <w:fldChar w:fldCharType="separate"/>
      </w:r>
      <w:r>
        <w:t>5.13 RAG Chat</w:t>
      </w:r>
      <w:r>
        <w:tab/>
      </w:r>
      <w:r>
        <w:fldChar w:fldCharType="begin"/>
      </w:r>
      <w:r>
        <w:instrText xml:space="preserve"> PAGEREF _Toc6959 \h </w:instrText>
      </w:r>
      <w:r>
        <w:fldChar w:fldCharType="separate"/>
      </w:r>
      <w:r>
        <w:t>62</w:t>
      </w:r>
      <w:r>
        <w:fldChar w:fldCharType="end"/>
      </w:r>
      <w:r>
        <w:fldChar w:fldCharType="end"/>
      </w:r>
    </w:p>
    <w:p w14:paraId="1C07F0BA">
      <w:pPr>
        <w:pStyle w:val="38"/>
        <w:tabs>
          <w:tab w:val="right" w:leader="dot" w:pos="9519"/>
        </w:tabs>
      </w:pPr>
      <w:r>
        <w:fldChar w:fldCharType="begin"/>
      </w:r>
      <w:r>
        <w:instrText xml:space="preserve"> HYPERLINK \l _Toc19744 </w:instrText>
      </w:r>
      <w:r>
        <w:fldChar w:fldCharType="separate"/>
      </w:r>
      <w:r>
        <w:t>5.14 Convention mining</w:t>
      </w:r>
      <w:r>
        <w:tab/>
      </w:r>
      <w:r>
        <w:fldChar w:fldCharType="begin"/>
      </w:r>
      <w:r>
        <w:instrText xml:space="preserve"> PAGEREF _Toc19744 \h </w:instrText>
      </w:r>
      <w:r>
        <w:fldChar w:fldCharType="separate"/>
      </w:r>
      <w:r>
        <w:t>62</w:t>
      </w:r>
      <w:r>
        <w:fldChar w:fldCharType="end"/>
      </w:r>
      <w:r>
        <w:fldChar w:fldCharType="end"/>
      </w:r>
    </w:p>
    <w:p w14:paraId="73F30419">
      <w:pPr>
        <w:pStyle w:val="38"/>
        <w:tabs>
          <w:tab w:val="right" w:leader="dot" w:pos="9519"/>
        </w:tabs>
      </w:pPr>
      <w:r>
        <w:fldChar w:fldCharType="begin"/>
      </w:r>
      <w:r>
        <w:instrText xml:space="preserve"> HYPERLINK \l _Toc26977 </w:instrText>
      </w:r>
      <w:r>
        <w:fldChar w:fldCharType="separate"/>
      </w:r>
      <w:r>
        <w:t>5.15 Đóng onboarding</w:t>
      </w:r>
      <w:r>
        <w:tab/>
      </w:r>
      <w:r>
        <w:fldChar w:fldCharType="begin"/>
      </w:r>
      <w:r>
        <w:instrText xml:space="preserve"> PAGEREF _Toc26977 \h </w:instrText>
      </w:r>
      <w:r>
        <w:fldChar w:fldCharType="separate"/>
      </w:r>
      <w:r>
        <w:t>63</w:t>
      </w:r>
      <w:r>
        <w:fldChar w:fldCharType="end"/>
      </w:r>
      <w:r>
        <w:fldChar w:fldCharType="end"/>
      </w:r>
    </w:p>
    <w:p w14:paraId="63462532">
      <w:pPr>
        <w:pStyle w:val="37"/>
        <w:tabs>
          <w:tab w:val="right" w:leader="dot" w:pos="9519"/>
        </w:tabs>
      </w:pPr>
      <w:r>
        <w:fldChar w:fldCharType="begin"/>
      </w:r>
      <w:r>
        <w:instrText xml:space="preserve"> HYPERLINK \l _Toc12691 </w:instrText>
      </w:r>
      <w:r>
        <w:fldChar w:fldCharType="separate"/>
      </w:r>
      <w:r>
        <w:t>6. QUY TẮC NGHIỆP VỤ VÀ TRẠNG THÁI</w:t>
      </w:r>
      <w:r>
        <w:tab/>
      </w:r>
      <w:r>
        <w:fldChar w:fldCharType="begin"/>
      </w:r>
      <w:r>
        <w:instrText xml:space="preserve"> PAGEREF _Toc12691 \h </w:instrText>
      </w:r>
      <w:r>
        <w:fldChar w:fldCharType="separate"/>
      </w:r>
      <w:r>
        <w:t>63</w:t>
      </w:r>
      <w:r>
        <w:fldChar w:fldCharType="end"/>
      </w:r>
      <w:r>
        <w:fldChar w:fldCharType="end"/>
      </w:r>
    </w:p>
    <w:p w14:paraId="3CD2573B">
      <w:pPr>
        <w:pStyle w:val="38"/>
        <w:tabs>
          <w:tab w:val="right" w:leader="dot" w:pos="9519"/>
        </w:tabs>
      </w:pPr>
      <w:r>
        <w:fldChar w:fldCharType="begin"/>
      </w:r>
      <w:r>
        <w:instrText xml:space="preserve"> HYPERLINK \l _Toc10377 </w:instrText>
      </w:r>
      <w:r>
        <w:fldChar w:fldCharType="separate"/>
      </w:r>
      <w:r>
        <w:t>6.1 Invariant cốt lõi</w:t>
      </w:r>
      <w:r>
        <w:tab/>
      </w:r>
      <w:r>
        <w:fldChar w:fldCharType="begin"/>
      </w:r>
      <w:r>
        <w:instrText xml:space="preserve"> PAGEREF _Toc10377 \h </w:instrText>
      </w:r>
      <w:r>
        <w:fldChar w:fldCharType="separate"/>
      </w:r>
      <w:r>
        <w:t>63</w:t>
      </w:r>
      <w:r>
        <w:fldChar w:fldCharType="end"/>
      </w:r>
      <w:r>
        <w:fldChar w:fldCharType="end"/>
      </w:r>
    </w:p>
    <w:p w14:paraId="1B0A42F8">
      <w:pPr>
        <w:pStyle w:val="38"/>
        <w:tabs>
          <w:tab w:val="right" w:leader="dot" w:pos="9519"/>
        </w:tabs>
      </w:pPr>
      <w:r>
        <w:fldChar w:fldCharType="begin"/>
      </w:r>
      <w:r>
        <w:instrText xml:space="preserve"> HYPERLINK \l _Toc8628 </w:instrText>
      </w:r>
      <w:r>
        <w:fldChar w:fldCharType="separate"/>
      </w:r>
      <w:r>
        <w:t>6.2 State machine</w:t>
      </w:r>
      <w:r>
        <w:tab/>
      </w:r>
      <w:r>
        <w:fldChar w:fldCharType="begin"/>
      </w:r>
      <w:r>
        <w:instrText xml:space="preserve"> PAGEREF _Toc8628 \h </w:instrText>
      </w:r>
      <w:r>
        <w:fldChar w:fldCharType="separate"/>
      </w:r>
      <w:r>
        <w:t>64</w:t>
      </w:r>
      <w:r>
        <w:fldChar w:fldCharType="end"/>
      </w:r>
      <w:r>
        <w:fldChar w:fldCharType="end"/>
      </w:r>
    </w:p>
    <w:p w14:paraId="622BACF8">
      <w:pPr>
        <w:pStyle w:val="37"/>
        <w:tabs>
          <w:tab w:val="right" w:leader="dot" w:pos="9519"/>
        </w:tabs>
      </w:pPr>
      <w:r>
        <w:fldChar w:fldCharType="begin"/>
      </w:r>
      <w:r>
        <w:instrText xml:space="preserve"> HYPERLINK \l _Toc30203 </w:instrText>
      </w:r>
      <w:r>
        <w:fldChar w:fldCharType="separate"/>
      </w:r>
      <w:r>
        <w:t>7. MÔ HÌNH DỮ LIỆU</w:t>
      </w:r>
      <w:r>
        <w:tab/>
      </w:r>
      <w:r>
        <w:fldChar w:fldCharType="begin"/>
      </w:r>
      <w:r>
        <w:instrText xml:space="preserve"> PAGEREF _Toc30203 \h </w:instrText>
      </w:r>
      <w:r>
        <w:fldChar w:fldCharType="separate"/>
      </w:r>
      <w:r>
        <w:t>65</w:t>
      </w:r>
      <w:r>
        <w:fldChar w:fldCharType="end"/>
      </w:r>
      <w:r>
        <w:fldChar w:fldCharType="end"/>
      </w:r>
    </w:p>
    <w:p w14:paraId="53A7C3D3">
      <w:pPr>
        <w:pStyle w:val="38"/>
        <w:tabs>
          <w:tab w:val="right" w:leader="dot" w:pos="9519"/>
        </w:tabs>
      </w:pPr>
      <w:r>
        <w:fldChar w:fldCharType="begin"/>
      </w:r>
      <w:r>
        <w:instrText xml:space="preserve"> HYPERLINK \l _Toc27651 </w:instrText>
      </w:r>
      <w:r>
        <w:fldChar w:fldCharType="separate"/>
      </w:r>
      <w:r>
        <w:t>7.1 Nhóm thực thể</w:t>
      </w:r>
      <w:r>
        <w:tab/>
      </w:r>
      <w:r>
        <w:fldChar w:fldCharType="begin"/>
      </w:r>
      <w:r>
        <w:instrText xml:space="preserve"> PAGEREF _Toc27651 \h </w:instrText>
      </w:r>
      <w:r>
        <w:fldChar w:fldCharType="separate"/>
      </w:r>
      <w:r>
        <w:t>65</w:t>
      </w:r>
      <w:r>
        <w:fldChar w:fldCharType="end"/>
      </w:r>
      <w:r>
        <w:fldChar w:fldCharType="end"/>
      </w:r>
    </w:p>
    <w:p w14:paraId="2FC6C1E3">
      <w:pPr>
        <w:pStyle w:val="38"/>
        <w:tabs>
          <w:tab w:val="right" w:leader="dot" w:pos="9519"/>
        </w:tabs>
      </w:pPr>
      <w:r>
        <w:fldChar w:fldCharType="begin"/>
      </w:r>
      <w:r>
        <w:instrText xml:space="preserve"> HYPERLINK \l _Toc23239 </w:instrText>
      </w:r>
      <w:r>
        <w:fldChar w:fldCharType="separate"/>
      </w:r>
      <w:r>
        <w:t>7.2 Data governance</w:t>
      </w:r>
      <w:r>
        <w:tab/>
      </w:r>
      <w:r>
        <w:fldChar w:fldCharType="begin"/>
      </w:r>
      <w:r>
        <w:instrText xml:space="preserve"> PAGEREF _Toc23239 \h </w:instrText>
      </w:r>
      <w:r>
        <w:fldChar w:fldCharType="separate"/>
      </w:r>
      <w:r>
        <w:t>66</w:t>
      </w:r>
      <w:r>
        <w:fldChar w:fldCharType="end"/>
      </w:r>
      <w:r>
        <w:fldChar w:fldCharType="end"/>
      </w:r>
    </w:p>
    <w:p w14:paraId="78598082">
      <w:pPr>
        <w:pStyle w:val="37"/>
        <w:tabs>
          <w:tab w:val="right" w:leader="dot" w:pos="9519"/>
        </w:tabs>
      </w:pPr>
      <w:r>
        <w:fldChar w:fldCharType="begin"/>
      </w:r>
      <w:r>
        <w:instrText xml:space="preserve"> HYPERLINK \l _Toc24467 </w:instrText>
      </w:r>
      <w:r>
        <w:fldChar w:fldCharType="separate"/>
      </w:r>
      <w:r>
        <w:t>8. GIAO DIỆN VÀ TÍCH HỢP</w:t>
      </w:r>
      <w:r>
        <w:tab/>
      </w:r>
      <w:r>
        <w:fldChar w:fldCharType="begin"/>
      </w:r>
      <w:r>
        <w:instrText xml:space="preserve"> PAGEREF _Toc24467 \h </w:instrText>
      </w:r>
      <w:r>
        <w:fldChar w:fldCharType="separate"/>
      </w:r>
      <w:r>
        <w:t>66</w:t>
      </w:r>
      <w:r>
        <w:fldChar w:fldCharType="end"/>
      </w:r>
      <w:r>
        <w:fldChar w:fldCharType="end"/>
      </w:r>
    </w:p>
    <w:p w14:paraId="753E4386">
      <w:pPr>
        <w:pStyle w:val="38"/>
        <w:tabs>
          <w:tab w:val="right" w:leader="dot" w:pos="9519"/>
        </w:tabs>
      </w:pPr>
      <w:r>
        <w:fldChar w:fldCharType="begin"/>
      </w:r>
      <w:r>
        <w:instrText xml:space="preserve"> HYPERLINK \l _Toc21205 </w:instrText>
      </w:r>
      <w:r>
        <w:fldChar w:fldCharType="separate"/>
      </w:r>
      <w:r>
        <w:t>8.1 Giao diện người dùng</w:t>
      </w:r>
      <w:r>
        <w:tab/>
      </w:r>
      <w:r>
        <w:fldChar w:fldCharType="begin"/>
      </w:r>
      <w:r>
        <w:instrText xml:space="preserve"> PAGEREF _Toc21205 \h </w:instrText>
      </w:r>
      <w:r>
        <w:fldChar w:fldCharType="separate"/>
      </w:r>
      <w:r>
        <w:t>66</w:t>
      </w:r>
      <w:r>
        <w:fldChar w:fldCharType="end"/>
      </w:r>
      <w:r>
        <w:fldChar w:fldCharType="end"/>
      </w:r>
    </w:p>
    <w:p w14:paraId="6DBF40B2">
      <w:pPr>
        <w:pStyle w:val="38"/>
        <w:tabs>
          <w:tab w:val="right" w:leader="dot" w:pos="9519"/>
        </w:tabs>
      </w:pPr>
      <w:r>
        <w:fldChar w:fldCharType="begin"/>
      </w:r>
      <w:r>
        <w:instrText xml:space="preserve"> HYPERLINK \l _Toc21836 </w:instrText>
      </w:r>
      <w:r>
        <w:fldChar w:fldCharType="separate"/>
      </w:r>
      <w:r>
        <w:t>8.2 API</w:t>
      </w:r>
      <w:r>
        <w:tab/>
      </w:r>
      <w:r>
        <w:fldChar w:fldCharType="begin"/>
      </w:r>
      <w:r>
        <w:instrText xml:space="preserve"> PAGEREF _Toc21836 \h </w:instrText>
      </w:r>
      <w:r>
        <w:fldChar w:fldCharType="separate"/>
      </w:r>
      <w:r>
        <w:t>66</w:t>
      </w:r>
      <w:r>
        <w:fldChar w:fldCharType="end"/>
      </w:r>
      <w:r>
        <w:fldChar w:fldCharType="end"/>
      </w:r>
    </w:p>
    <w:p w14:paraId="4BC5D64F">
      <w:pPr>
        <w:pStyle w:val="38"/>
        <w:tabs>
          <w:tab w:val="right" w:leader="dot" w:pos="9519"/>
        </w:tabs>
      </w:pPr>
      <w:r>
        <w:fldChar w:fldCharType="begin"/>
      </w:r>
      <w:r>
        <w:instrText xml:space="preserve"> HYPERLINK \l _Toc21922 </w:instrText>
      </w:r>
      <w:r>
        <w:fldChar w:fldCharType="separate"/>
      </w:r>
      <w:r>
        <w:t>8.3 GitHub</w:t>
      </w:r>
      <w:r>
        <w:tab/>
      </w:r>
      <w:r>
        <w:fldChar w:fldCharType="begin"/>
      </w:r>
      <w:r>
        <w:instrText xml:space="preserve"> PAGEREF _Toc21922 \h </w:instrText>
      </w:r>
      <w:r>
        <w:fldChar w:fldCharType="separate"/>
      </w:r>
      <w:r>
        <w:t>66</w:t>
      </w:r>
      <w:r>
        <w:fldChar w:fldCharType="end"/>
      </w:r>
      <w:r>
        <w:fldChar w:fldCharType="end"/>
      </w:r>
    </w:p>
    <w:p w14:paraId="5CC28D7D">
      <w:pPr>
        <w:pStyle w:val="37"/>
        <w:tabs>
          <w:tab w:val="right" w:leader="dot" w:pos="9519"/>
        </w:tabs>
      </w:pPr>
      <w:r>
        <w:fldChar w:fldCharType="begin"/>
      </w:r>
      <w:r>
        <w:instrText xml:space="preserve"> HYPERLINK \l _Toc10271 </w:instrText>
      </w:r>
      <w:r>
        <w:fldChar w:fldCharType="separate"/>
      </w:r>
      <w:r>
        <w:t>9. YÊU CẦU PHI CHỨC NĂNG</w:t>
      </w:r>
      <w:r>
        <w:tab/>
      </w:r>
      <w:r>
        <w:fldChar w:fldCharType="begin"/>
      </w:r>
      <w:r>
        <w:instrText xml:space="preserve"> PAGEREF _Toc10271 \h </w:instrText>
      </w:r>
      <w:r>
        <w:fldChar w:fldCharType="separate"/>
      </w:r>
      <w:r>
        <w:t>67</w:t>
      </w:r>
      <w:r>
        <w:fldChar w:fldCharType="end"/>
      </w:r>
      <w:r>
        <w:fldChar w:fldCharType="end"/>
      </w:r>
    </w:p>
    <w:p w14:paraId="304FAECF">
      <w:pPr>
        <w:pStyle w:val="38"/>
        <w:tabs>
          <w:tab w:val="right" w:leader="dot" w:pos="9519"/>
        </w:tabs>
      </w:pPr>
      <w:r>
        <w:fldChar w:fldCharType="begin"/>
      </w:r>
      <w:r>
        <w:instrText xml:space="preserve"> HYPERLINK \l _Toc13850 </w:instrText>
      </w:r>
      <w:r>
        <w:fldChar w:fldCharType="separate"/>
      </w:r>
      <w:r>
        <w:t>9.1 Chỉ tiêu cần Product Owner chốt</w:t>
      </w:r>
      <w:r>
        <w:tab/>
      </w:r>
      <w:r>
        <w:fldChar w:fldCharType="begin"/>
      </w:r>
      <w:r>
        <w:instrText xml:space="preserve"> PAGEREF _Toc13850 \h </w:instrText>
      </w:r>
      <w:r>
        <w:fldChar w:fldCharType="separate"/>
      </w:r>
      <w:r>
        <w:t>69</w:t>
      </w:r>
      <w:r>
        <w:fldChar w:fldCharType="end"/>
      </w:r>
      <w:r>
        <w:fldChar w:fldCharType="end"/>
      </w:r>
    </w:p>
    <w:p w14:paraId="679A5343">
      <w:pPr>
        <w:pStyle w:val="37"/>
        <w:tabs>
          <w:tab w:val="right" w:leader="dot" w:pos="9519"/>
        </w:tabs>
      </w:pPr>
      <w:r>
        <w:fldChar w:fldCharType="begin"/>
      </w:r>
      <w:r>
        <w:instrText xml:space="preserve"> HYPERLINK \l _Toc15363 </w:instrText>
      </w:r>
      <w:r>
        <w:fldChar w:fldCharType="separate"/>
      </w:r>
      <w:r>
        <w:t>10. AI, RAG VÀ GUARDRAIL</w:t>
      </w:r>
      <w:r>
        <w:tab/>
      </w:r>
      <w:r>
        <w:fldChar w:fldCharType="begin"/>
      </w:r>
      <w:r>
        <w:instrText xml:space="preserve"> PAGEREF _Toc15363 \h </w:instrText>
      </w:r>
      <w:r>
        <w:fldChar w:fldCharType="separate"/>
      </w:r>
      <w:r>
        <w:t>70</w:t>
      </w:r>
      <w:r>
        <w:fldChar w:fldCharType="end"/>
      </w:r>
      <w:r>
        <w:fldChar w:fldCharType="end"/>
      </w:r>
    </w:p>
    <w:p w14:paraId="2F4A775E">
      <w:pPr>
        <w:pStyle w:val="38"/>
        <w:tabs>
          <w:tab w:val="right" w:leader="dot" w:pos="9519"/>
        </w:tabs>
      </w:pPr>
      <w:r>
        <w:fldChar w:fldCharType="begin"/>
      </w:r>
      <w:r>
        <w:instrText xml:space="preserve"> HYPERLINK \l _Toc6700 </w:instrText>
      </w:r>
      <w:r>
        <w:fldChar w:fldCharType="separate"/>
      </w:r>
      <w:r>
        <w:t>10.1 Pipeline sinh plan</w:t>
      </w:r>
      <w:r>
        <w:tab/>
      </w:r>
      <w:r>
        <w:fldChar w:fldCharType="begin"/>
      </w:r>
      <w:r>
        <w:instrText xml:space="preserve"> PAGEREF _Toc6700 \h </w:instrText>
      </w:r>
      <w:r>
        <w:fldChar w:fldCharType="separate"/>
      </w:r>
      <w:r>
        <w:t>70</w:t>
      </w:r>
      <w:r>
        <w:fldChar w:fldCharType="end"/>
      </w:r>
      <w:r>
        <w:fldChar w:fldCharType="end"/>
      </w:r>
    </w:p>
    <w:p w14:paraId="5F4FC443">
      <w:pPr>
        <w:pStyle w:val="38"/>
        <w:tabs>
          <w:tab w:val="right" w:leader="dot" w:pos="9519"/>
        </w:tabs>
      </w:pPr>
      <w:r>
        <w:fldChar w:fldCharType="begin"/>
      </w:r>
      <w:r>
        <w:instrText xml:space="preserve"> HYPERLINK \l _Toc29109 </w:instrText>
      </w:r>
      <w:r>
        <w:fldChar w:fldCharType="separate"/>
      </w:r>
      <w:r>
        <w:t>10.2 Pipeline RAG</w:t>
      </w:r>
      <w:r>
        <w:tab/>
      </w:r>
      <w:r>
        <w:fldChar w:fldCharType="begin"/>
      </w:r>
      <w:r>
        <w:instrText xml:space="preserve"> PAGEREF _Toc29109 \h </w:instrText>
      </w:r>
      <w:r>
        <w:fldChar w:fldCharType="separate"/>
      </w:r>
      <w:r>
        <w:t>70</w:t>
      </w:r>
      <w:r>
        <w:fldChar w:fldCharType="end"/>
      </w:r>
      <w:r>
        <w:fldChar w:fldCharType="end"/>
      </w:r>
    </w:p>
    <w:p w14:paraId="590B49EF">
      <w:pPr>
        <w:pStyle w:val="38"/>
        <w:tabs>
          <w:tab w:val="right" w:leader="dot" w:pos="9519"/>
        </w:tabs>
      </w:pPr>
      <w:r>
        <w:fldChar w:fldCharType="begin"/>
      </w:r>
      <w:r>
        <w:instrText xml:space="preserve"> HYPERLINK \l _Toc4099 </w:instrText>
      </w:r>
      <w:r>
        <w:fldChar w:fldCharType="separate"/>
      </w:r>
      <w:r>
        <w:t>10.3 Evaluation baseline</w:t>
      </w:r>
      <w:r>
        <w:tab/>
      </w:r>
      <w:r>
        <w:fldChar w:fldCharType="begin"/>
      </w:r>
      <w:r>
        <w:instrText xml:space="preserve"> PAGEREF _Toc4099 \h </w:instrText>
      </w:r>
      <w:r>
        <w:fldChar w:fldCharType="separate"/>
      </w:r>
      <w:r>
        <w:t>70</w:t>
      </w:r>
      <w:r>
        <w:fldChar w:fldCharType="end"/>
      </w:r>
      <w:r>
        <w:fldChar w:fldCharType="end"/>
      </w:r>
    </w:p>
    <w:p w14:paraId="23909A54">
      <w:pPr>
        <w:pStyle w:val="39"/>
        <w:tabs>
          <w:tab w:val="right" w:leader="dot" w:pos="9519"/>
        </w:tabs>
      </w:pPr>
      <w:r>
        <w:fldChar w:fldCharType="begin"/>
      </w:r>
      <w:r>
        <w:instrText xml:space="preserve"> HYPERLINK \l _Toc5514 </w:instrText>
      </w:r>
      <w:r>
        <w:fldChar w:fldCharType="separate"/>
      </w:r>
      <w:r>
        <w:t>10.3.1 Kết quả Golden Suite v2 trong Phase 1 deck</w:t>
      </w:r>
      <w:r>
        <w:tab/>
      </w:r>
      <w:r>
        <w:fldChar w:fldCharType="begin"/>
      </w:r>
      <w:r>
        <w:instrText xml:space="preserve"> PAGEREF _Toc5514 \h </w:instrText>
      </w:r>
      <w:r>
        <w:fldChar w:fldCharType="separate"/>
      </w:r>
      <w:r>
        <w:t>70</w:t>
      </w:r>
      <w:r>
        <w:fldChar w:fldCharType="end"/>
      </w:r>
      <w:r>
        <w:fldChar w:fldCharType="end"/>
      </w:r>
    </w:p>
    <w:p w14:paraId="5348F9F3">
      <w:pPr>
        <w:pStyle w:val="38"/>
        <w:tabs>
          <w:tab w:val="right" w:leader="dot" w:pos="9519"/>
        </w:tabs>
      </w:pPr>
      <w:r>
        <w:fldChar w:fldCharType="begin"/>
      </w:r>
      <w:r>
        <w:instrText xml:space="preserve"> HYPERLINK \l _Toc13840 </w:instrText>
      </w:r>
      <w:r>
        <w:fldChar w:fldCharType="separate"/>
      </w:r>
      <w:r>
        <w:t>10.4 Stop conditions</w:t>
      </w:r>
      <w:r>
        <w:tab/>
      </w:r>
      <w:r>
        <w:fldChar w:fldCharType="begin"/>
      </w:r>
      <w:r>
        <w:instrText xml:space="preserve"> PAGEREF _Toc13840 \h </w:instrText>
      </w:r>
      <w:r>
        <w:fldChar w:fldCharType="separate"/>
      </w:r>
      <w:r>
        <w:t>71</w:t>
      </w:r>
      <w:r>
        <w:fldChar w:fldCharType="end"/>
      </w:r>
      <w:r>
        <w:fldChar w:fldCharType="end"/>
      </w:r>
    </w:p>
    <w:p w14:paraId="55297A4C">
      <w:pPr>
        <w:pStyle w:val="37"/>
        <w:tabs>
          <w:tab w:val="right" w:leader="dot" w:pos="9519"/>
        </w:tabs>
      </w:pPr>
      <w:r>
        <w:fldChar w:fldCharType="begin"/>
      </w:r>
      <w:r>
        <w:instrText xml:space="preserve"> HYPERLINK \l _Toc2527 </w:instrText>
      </w:r>
      <w:r>
        <w:fldChar w:fldCharType="separate"/>
      </w:r>
      <w:r>
        <w:t>11. KIỂM THỬ VÀ NGHIỆM THU</w:t>
      </w:r>
      <w:r>
        <w:tab/>
      </w:r>
      <w:r>
        <w:fldChar w:fldCharType="begin"/>
      </w:r>
      <w:r>
        <w:instrText xml:space="preserve"> PAGEREF _Toc2527 \h </w:instrText>
      </w:r>
      <w:r>
        <w:fldChar w:fldCharType="separate"/>
      </w:r>
      <w:r>
        <w:t>72</w:t>
      </w:r>
      <w:r>
        <w:fldChar w:fldCharType="end"/>
      </w:r>
      <w:r>
        <w:fldChar w:fldCharType="end"/>
      </w:r>
    </w:p>
    <w:p w14:paraId="12D355FB">
      <w:pPr>
        <w:pStyle w:val="38"/>
        <w:tabs>
          <w:tab w:val="right" w:leader="dot" w:pos="9519"/>
        </w:tabs>
      </w:pPr>
      <w:r>
        <w:fldChar w:fldCharType="begin"/>
      </w:r>
      <w:r>
        <w:instrText xml:space="preserve"> HYPERLINK \l _Toc21568 </w:instrText>
      </w:r>
      <w:r>
        <w:fldChar w:fldCharType="separate"/>
      </w:r>
      <w:r>
        <w:t>11.1 Chiến lược</w:t>
      </w:r>
      <w:r>
        <w:tab/>
      </w:r>
      <w:r>
        <w:fldChar w:fldCharType="begin"/>
      </w:r>
      <w:r>
        <w:instrText xml:space="preserve"> PAGEREF _Toc21568 \h </w:instrText>
      </w:r>
      <w:r>
        <w:fldChar w:fldCharType="separate"/>
      </w:r>
      <w:r>
        <w:t>72</w:t>
      </w:r>
      <w:r>
        <w:fldChar w:fldCharType="end"/>
      </w:r>
      <w:r>
        <w:fldChar w:fldCharType="end"/>
      </w:r>
    </w:p>
    <w:p w14:paraId="1D17A97C">
      <w:pPr>
        <w:pStyle w:val="38"/>
        <w:tabs>
          <w:tab w:val="right" w:leader="dot" w:pos="9519"/>
        </w:tabs>
      </w:pPr>
      <w:r>
        <w:fldChar w:fldCharType="begin"/>
      </w:r>
      <w:r>
        <w:instrText xml:space="preserve"> HYPERLINK \l _Toc12769 </w:instrText>
      </w:r>
      <w:r>
        <w:fldChar w:fldCharType="separate"/>
      </w:r>
      <w:r>
        <w:t>11.2 Acceptance scenarios trọng yếu</w:t>
      </w:r>
      <w:r>
        <w:tab/>
      </w:r>
      <w:r>
        <w:fldChar w:fldCharType="begin"/>
      </w:r>
      <w:r>
        <w:instrText xml:space="preserve"> PAGEREF _Toc12769 \h </w:instrText>
      </w:r>
      <w:r>
        <w:fldChar w:fldCharType="separate"/>
      </w:r>
      <w:r>
        <w:t>72</w:t>
      </w:r>
      <w:r>
        <w:fldChar w:fldCharType="end"/>
      </w:r>
      <w:r>
        <w:fldChar w:fldCharType="end"/>
      </w:r>
    </w:p>
    <w:p w14:paraId="336E0E77">
      <w:pPr>
        <w:pStyle w:val="37"/>
        <w:tabs>
          <w:tab w:val="right" w:leader="dot" w:pos="9519"/>
        </w:tabs>
      </w:pPr>
      <w:r>
        <w:fldChar w:fldCharType="begin"/>
      </w:r>
      <w:r>
        <w:instrText xml:space="preserve"> HYPERLINK \l _Toc30747 </w:instrText>
      </w:r>
      <w:r>
        <w:fldChar w:fldCharType="separate"/>
      </w:r>
      <w:r>
        <w:t>12. MA TRẬN TRUY VẾT</w:t>
      </w:r>
      <w:r>
        <w:tab/>
      </w:r>
      <w:r>
        <w:fldChar w:fldCharType="begin"/>
      </w:r>
      <w:r>
        <w:instrText xml:space="preserve"> PAGEREF _Toc30747 \h </w:instrText>
      </w:r>
      <w:r>
        <w:fldChar w:fldCharType="separate"/>
      </w:r>
      <w:r>
        <w:t>73</w:t>
      </w:r>
      <w:r>
        <w:fldChar w:fldCharType="end"/>
      </w:r>
      <w:r>
        <w:fldChar w:fldCharType="end"/>
      </w:r>
    </w:p>
    <w:p w14:paraId="329E68EE">
      <w:pPr>
        <w:pStyle w:val="37"/>
        <w:tabs>
          <w:tab w:val="right" w:leader="dot" w:pos="9519"/>
        </w:tabs>
      </w:pPr>
      <w:r>
        <w:fldChar w:fldCharType="begin"/>
      </w:r>
      <w:r>
        <w:instrText xml:space="preserve"> HYPERLINK \l _Toc1994 </w:instrText>
      </w:r>
      <w:r>
        <w:fldChar w:fldCharType="separate"/>
      </w:r>
      <w:r>
        <w:t>13. TRIỂN KHAI, VẬN HÀNH VÀ RELEASE GATE</w:t>
      </w:r>
      <w:r>
        <w:tab/>
      </w:r>
      <w:r>
        <w:fldChar w:fldCharType="begin"/>
      </w:r>
      <w:r>
        <w:instrText xml:space="preserve"> PAGEREF _Toc1994 \h </w:instrText>
      </w:r>
      <w:r>
        <w:fldChar w:fldCharType="separate"/>
      </w:r>
      <w:r>
        <w:t>77</w:t>
      </w:r>
      <w:r>
        <w:fldChar w:fldCharType="end"/>
      </w:r>
      <w:r>
        <w:fldChar w:fldCharType="end"/>
      </w:r>
    </w:p>
    <w:p w14:paraId="1D6E677F">
      <w:pPr>
        <w:pStyle w:val="37"/>
        <w:tabs>
          <w:tab w:val="right" w:leader="dot" w:pos="9519"/>
        </w:tabs>
      </w:pPr>
      <w:r>
        <w:fldChar w:fldCharType="begin"/>
      </w:r>
      <w:r>
        <w:instrText xml:space="preserve"> HYPERLINK \l _Toc29339 </w:instrText>
      </w:r>
      <w:r>
        <w:fldChar w:fldCharType="separate"/>
      </w:r>
      <w:r>
        <w:t>14. RỦI RO VÀ QUYẾT ĐỊNH MỞ</w:t>
      </w:r>
      <w:r>
        <w:tab/>
      </w:r>
      <w:r>
        <w:fldChar w:fldCharType="begin"/>
      </w:r>
      <w:r>
        <w:instrText xml:space="preserve"> PAGEREF _Toc29339 \h </w:instrText>
      </w:r>
      <w:r>
        <w:fldChar w:fldCharType="separate"/>
      </w:r>
      <w:r>
        <w:t>77</w:t>
      </w:r>
      <w:r>
        <w:fldChar w:fldCharType="end"/>
      </w:r>
      <w:r>
        <w:fldChar w:fldCharType="end"/>
      </w:r>
    </w:p>
    <w:p w14:paraId="0DF963DD">
      <w:pPr>
        <w:pStyle w:val="37"/>
        <w:tabs>
          <w:tab w:val="right" w:leader="dot" w:pos="9519"/>
        </w:tabs>
      </w:pPr>
      <w:r>
        <w:fldChar w:fldCharType="begin"/>
      </w:r>
      <w:r>
        <w:instrText xml:space="preserve"> HYPERLINK \l _Toc25023 </w:instrText>
      </w:r>
      <w:r>
        <w:fldChar w:fldCharType="separate"/>
      </w:r>
      <w:r>
        <w:t>15. PHỤ LỤC</w:t>
      </w:r>
      <w:r>
        <w:tab/>
      </w:r>
      <w:r>
        <w:fldChar w:fldCharType="begin"/>
      </w:r>
      <w:r>
        <w:instrText xml:space="preserve"> PAGEREF _Toc25023 \h </w:instrText>
      </w:r>
      <w:r>
        <w:fldChar w:fldCharType="separate"/>
      </w:r>
      <w:r>
        <w:t>78</w:t>
      </w:r>
      <w:r>
        <w:fldChar w:fldCharType="end"/>
      </w:r>
      <w:r>
        <w:fldChar w:fldCharType="end"/>
      </w:r>
    </w:p>
    <w:p w14:paraId="4AAB6FE6">
      <w:pPr>
        <w:pStyle w:val="38"/>
        <w:tabs>
          <w:tab w:val="right" w:leader="dot" w:pos="9519"/>
        </w:tabs>
      </w:pPr>
      <w:r>
        <w:fldChar w:fldCharType="begin"/>
      </w:r>
      <w:r>
        <w:instrText xml:space="preserve"> HYPERLINK \l _Toc19963 </w:instrText>
      </w:r>
      <w:r>
        <w:fldChar w:fldCharType="separate"/>
      </w:r>
      <w:r>
        <w:t>15.1 Danh mục endpoint theo bounded context</w:t>
      </w:r>
      <w:r>
        <w:tab/>
      </w:r>
      <w:r>
        <w:fldChar w:fldCharType="begin"/>
      </w:r>
      <w:r>
        <w:instrText xml:space="preserve"> PAGEREF _Toc19963 \h </w:instrText>
      </w:r>
      <w:r>
        <w:fldChar w:fldCharType="separate"/>
      </w:r>
      <w:r>
        <w:t>78</w:t>
      </w:r>
      <w:r>
        <w:fldChar w:fldCharType="end"/>
      </w:r>
      <w:r>
        <w:fldChar w:fldCharType="end"/>
      </w:r>
    </w:p>
    <w:p w14:paraId="3755117B">
      <w:pPr>
        <w:pStyle w:val="38"/>
        <w:tabs>
          <w:tab w:val="right" w:leader="dot" w:pos="9519"/>
        </w:tabs>
      </w:pPr>
      <w:r>
        <w:fldChar w:fldCharType="begin"/>
      </w:r>
      <w:r>
        <w:instrText xml:space="preserve"> HYPERLINK \l _Toc17146 </w:instrText>
      </w:r>
      <w:r>
        <w:fldChar w:fldCharType="separate"/>
      </w:r>
      <w:r>
        <w:t>15.2 Glossary</w:t>
      </w:r>
      <w:r>
        <w:tab/>
      </w:r>
      <w:r>
        <w:fldChar w:fldCharType="begin"/>
      </w:r>
      <w:r>
        <w:instrText xml:space="preserve"> PAGEREF _Toc17146 \h </w:instrText>
      </w:r>
      <w:r>
        <w:fldChar w:fldCharType="separate"/>
      </w:r>
      <w:r>
        <w:t>79</w:t>
      </w:r>
      <w:r>
        <w:fldChar w:fldCharType="end"/>
      </w:r>
      <w:r>
        <w:fldChar w:fldCharType="end"/>
      </w:r>
    </w:p>
    <w:p w14:paraId="5449E005">
      <w:pPr>
        <w:pStyle w:val="38"/>
        <w:tabs>
          <w:tab w:val="right" w:leader="dot" w:pos="9519"/>
        </w:tabs>
      </w:pPr>
      <w:r>
        <w:fldChar w:fldCharType="begin"/>
      </w:r>
      <w:r>
        <w:instrText xml:space="preserve"> HYPERLINK \l _Toc17112 </w:instrText>
      </w:r>
      <w:r>
        <w:fldChar w:fldCharType="separate"/>
      </w:r>
      <w:r>
        <w:t>15.3 Change control</w:t>
      </w:r>
      <w:r>
        <w:tab/>
      </w:r>
      <w:r>
        <w:fldChar w:fldCharType="begin"/>
      </w:r>
      <w:r>
        <w:instrText xml:space="preserve"> PAGEREF _Toc17112 \h </w:instrText>
      </w:r>
      <w:r>
        <w:fldChar w:fldCharType="separate"/>
      </w:r>
      <w:r>
        <w:t>79</w:t>
      </w:r>
      <w:r>
        <w:fldChar w:fldCharType="end"/>
      </w:r>
      <w:r>
        <w:fldChar w:fldCharType="end"/>
      </w:r>
    </w:p>
    <w:p w14:paraId="62921875">
      <w:r>
        <w:fldChar w:fldCharType="end"/>
      </w:r>
    </w:p>
    <w:p w14:paraId="13C07EFF">
      <w:r>
        <w:t>Cập nhật trường mục lục sau khi mở trong Word/Google Docs.</w:t>
      </w:r>
    </w:p>
    <w:p w14:paraId="459927DC">
      <w:r>
        <w:br w:type="page"/>
      </w:r>
    </w:p>
    <w:p w14:paraId="4502E14E">
      <w:pPr>
        <w:pStyle w:val="2"/>
      </w:pPr>
      <w:bookmarkStart w:id="5" w:name="_Toc5082"/>
      <w:r>
        <w:t>DANH MỤC TỪ VIẾT TẮT</w:t>
      </w:r>
      <w:bookmarkEnd w:id="5"/>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B18010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17365D"/>
          </w:tcPr>
          <w:p w14:paraId="15459559">
            <w:r>
              <w:rPr>
                <w:b/>
                <w:color w:val="FFFFFF"/>
              </w:rPr>
              <w:t>Từ viết tắt</w:t>
            </w:r>
          </w:p>
        </w:tc>
        <w:tc>
          <w:tcPr>
            <w:tcW w:w="4759" w:type="dxa"/>
            <w:shd w:val="clear" w:color="auto" w:fill="17365D"/>
          </w:tcPr>
          <w:p w14:paraId="4A1FCD13">
            <w:r>
              <w:rPr>
                <w:b/>
                <w:color w:val="FFFFFF"/>
              </w:rPr>
              <w:t>Diễn giải</w:t>
            </w:r>
          </w:p>
        </w:tc>
      </w:tr>
      <w:tr w14:paraId="1029C34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9BD151">
            <w:r>
              <w:t>ACL</w:t>
            </w:r>
          </w:p>
        </w:tc>
        <w:tc>
          <w:tcPr>
            <w:tcW w:w="4759" w:type="dxa"/>
            <w:vAlign w:val="center"/>
          </w:tcPr>
          <w:p w14:paraId="096EFD4A">
            <w:r>
              <w:t>Access Control List</w:t>
            </w:r>
          </w:p>
        </w:tc>
      </w:tr>
      <w:tr w14:paraId="30D64B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9F97040">
            <w:r>
              <w:t>ADR</w:t>
            </w:r>
          </w:p>
        </w:tc>
        <w:tc>
          <w:tcPr>
            <w:tcW w:w="4759" w:type="dxa"/>
            <w:shd w:val="clear" w:color="auto" w:fill="F3F7FB"/>
            <w:vAlign w:val="center"/>
          </w:tcPr>
          <w:p w14:paraId="597096BF">
            <w:r>
              <w:t>Architecture Decision Record</w:t>
            </w:r>
          </w:p>
        </w:tc>
      </w:tr>
      <w:tr w14:paraId="0E5D8E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9949663">
            <w:r>
              <w:t>AI</w:t>
            </w:r>
          </w:p>
        </w:tc>
        <w:tc>
          <w:tcPr>
            <w:tcW w:w="4759" w:type="dxa"/>
            <w:vAlign w:val="center"/>
          </w:tcPr>
          <w:p w14:paraId="6698CC7F">
            <w:r>
              <w:t>Artificial Intelligence</w:t>
            </w:r>
          </w:p>
        </w:tc>
      </w:tr>
      <w:tr w14:paraId="484539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4A0840A">
            <w:r>
              <w:t>API</w:t>
            </w:r>
          </w:p>
        </w:tc>
        <w:tc>
          <w:tcPr>
            <w:tcW w:w="4759" w:type="dxa"/>
            <w:shd w:val="clear" w:color="auto" w:fill="F3F7FB"/>
            <w:vAlign w:val="center"/>
          </w:tcPr>
          <w:p w14:paraId="0795360D">
            <w:r>
              <w:t>Application Programming Interface</w:t>
            </w:r>
          </w:p>
        </w:tc>
      </w:tr>
      <w:tr w14:paraId="325745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C859EA7">
            <w:r>
              <w:t>HITL</w:t>
            </w:r>
          </w:p>
        </w:tc>
        <w:tc>
          <w:tcPr>
            <w:tcW w:w="4759" w:type="dxa"/>
            <w:vAlign w:val="center"/>
          </w:tcPr>
          <w:p w14:paraId="227B7939">
            <w:r>
              <w:t>Human in the Loop</w:t>
            </w:r>
          </w:p>
        </w:tc>
      </w:tr>
      <w:tr w14:paraId="27A104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7D9BBB4">
            <w:r>
              <w:t>LLM</w:t>
            </w:r>
          </w:p>
        </w:tc>
        <w:tc>
          <w:tcPr>
            <w:tcW w:w="4759" w:type="dxa"/>
            <w:shd w:val="clear" w:color="auto" w:fill="F3F7FB"/>
            <w:vAlign w:val="center"/>
          </w:tcPr>
          <w:p w14:paraId="43548ED7">
            <w:r>
              <w:t>Large Language Model</w:t>
            </w:r>
          </w:p>
        </w:tc>
      </w:tr>
      <w:tr w14:paraId="40F0813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5954035">
            <w:r>
              <w:t>NFR</w:t>
            </w:r>
          </w:p>
        </w:tc>
        <w:tc>
          <w:tcPr>
            <w:tcW w:w="4759" w:type="dxa"/>
            <w:vAlign w:val="center"/>
          </w:tcPr>
          <w:p w14:paraId="24FD68BE">
            <w:r>
              <w:t>Non-functional Requirement</w:t>
            </w:r>
          </w:p>
        </w:tc>
      </w:tr>
      <w:tr w14:paraId="45BFF88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F9BBC05">
            <w:r>
              <w:t>PM</w:t>
            </w:r>
          </w:p>
        </w:tc>
        <w:tc>
          <w:tcPr>
            <w:tcW w:w="4759" w:type="dxa"/>
            <w:shd w:val="clear" w:color="auto" w:fill="F3F7FB"/>
            <w:vAlign w:val="center"/>
          </w:tcPr>
          <w:p w14:paraId="76558A5C">
            <w:r>
              <w:t>Project Manager / Project Onboarding Owner</w:t>
            </w:r>
          </w:p>
        </w:tc>
      </w:tr>
      <w:tr w14:paraId="78F4F52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DD64B99">
            <w:r>
              <w:t>PR</w:t>
            </w:r>
          </w:p>
        </w:tc>
        <w:tc>
          <w:tcPr>
            <w:tcW w:w="4759" w:type="dxa"/>
            <w:vAlign w:val="center"/>
          </w:tcPr>
          <w:p w14:paraId="5D361F66">
            <w:r>
              <w:t>Pull Request</w:t>
            </w:r>
          </w:p>
        </w:tc>
      </w:tr>
      <w:tr w14:paraId="0D2235A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540404A">
            <w:r>
              <w:t>RAG</w:t>
            </w:r>
          </w:p>
        </w:tc>
        <w:tc>
          <w:tcPr>
            <w:tcW w:w="4759" w:type="dxa"/>
            <w:shd w:val="clear" w:color="auto" w:fill="F3F7FB"/>
            <w:vAlign w:val="center"/>
          </w:tcPr>
          <w:p w14:paraId="60CE89E0">
            <w:r>
              <w:t>Retrieval-Augmented Generation</w:t>
            </w:r>
          </w:p>
        </w:tc>
      </w:tr>
      <w:tr w14:paraId="239FF4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F894673">
            <w:r>
              <w:t>RBAC</w:t>
            </w:r>
          </w:p>
        </w:tc>
        <w:tc>
          <w:tcPr>
            <w:tcW w:w="4759" w:type="dxa"/>
            <w:vAlign w:val="center"/>
          </w:tcPr>
          <w:p w14:paraId="0C952E74">
            <w:r>
              <w:t>Role-Based Access Control</w:t>
            </w:r>
          </w:p>
        </w:tc>
      </w:tr>
      <w:tr w14:paraId="4171956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370A94C">
            <w:r>
              <w:t>SRS</w:t>
            </w:r>
          </w:p>
        </w:tc>
        <w:tc>
          <w:tcPr>
            <w:tcW w:w="4759" w:type="dxa"/>
            <w:shd w:val="clear" w:color="auto" w:fill="F3F7FB"/>
            <w:vAlign w:val="center"/>
          </w:tcPr>
          <w:p w14:paraId="15DF673E">
            <w:r>
              <w:t>Software Requirements Specification</w:t>
            </w:r>
          </w:p>
        </w:tc>
      </w:tr>
      <w:tr w14:paraId="3E41FD4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42327B8">
            <w:r>
              <w:t>UC</w:t>
            </w:r>
          </w:p>
        </w:tc>
        <w:tc>
          <w:tcPr>
            <w:tcW w:w="4759" w:type="dxa"/>
            <w:vAlign w:val="center"/>
          </w:tcPr>
          <w:p w14:paraId="7B52DC72">
            <w:r>
              <w:t>Use Case</w:t>
            </w:r>
          </w:p>
        </w:tc>
      </w:tr>
    </w:tbl>
    <w:p w14:paraId="02D7A32A"/>
    <w:p w14:paraId="26ADFF3C">
      <w:pPr>
        <w:pStyle w:val="2"/>
      </w:pPr>
      <w:bookmarkStart w:id="6" w:name="_Toc7802"/>
      <w:r>
        <w:t>1. GIỚI THIỆU</w:t>
      </w:r>
      <w:bookmarkEnd w:id="6"/>
    </w:p>
    <w:p w14:paraId="76C8A5BC">
      <w:pPr>
        <w:pStyle w:val="3"/>
      </w:pPr>
      <w:bookmarkStart w:id="7" w:name="_Toc19107"/>
      <w:r>
        <w:t>1.1 Mục đích</w:t>
      </w:r>
      <w:bookmarkEnd w:id="7"/>
    </w:p>
    <w:p w14:paraId="5412F5EE">
      <w:r>
        <w:t>Tài liệu xác lập baseline yêu cầu có thể thiết kế, triển khai, kiểm thử và nghiệm thu cho Ralion — lớp điều phối onboarding kỹ sư theo dự án. SRS thống nhất phạm vi giữa Product, PM/HR/Admin, Engineering, QA, Security và bên vận hành; đồng thời kiểm soát ranh giới giữa logic xác định và năng lực AI.</w:t>
      </w:r>
    </w:p>
    <w:p w14:paraId="18B857C4">
      <w:pPr>
        <w:pStyle w:val="3"/>
      </w:pPr>
      <w:bookmarkStart w:id="8" w:name="_Toc30651"/>
      <w:r>
        <w:t>1.2 Vấn đề nghiệp vụ</w:t>
      </w:r>
      <w:bookmarkEnd w:id="8"/>
    </w:p>
    <w:p w14:paraId="0A106440">
      <w:r>
        <w:t>Tri thức onboarding phân tán trong tài liệu, repository, PR review và kinh nghiệm của senior; newcomer tốn thời gian tìm câu trả lời hoặc chờ hỗ trợ, trong khi PM/senior lặp lại cùng hướng dẫn. Nút thắt không chỉ là tìm kiếm mà là biến tri thức đã duyệt thành hành trình theo vai trò, có nguồn, có tiến độ và có người chịu trách nhiệm.</w:t>
      </w:r>
    </w:p>
    <w:p w14:paraId="0AFEB1FD">
      <w:pPr>
        <w:pStyle w:val="3"/>
      </w:pPr>
      <w:bookmarkStart w:id="9" w:name="_Toc23210"/>
      <w:r>
        <w:t>1.3 Pain point và bằng chứng định lượng</w:t>
      </w:r>
      <w:bookmarkEnd w:id="9"/>
    </w:p>
    <w:p w14:paraId="39E8E8BC">
      <w:r>
        <w:t>Các số liệu sau được trích từ deck Phase 1 và được dùng làm căn cứ xác định vấn đề, không được diễn giải thành kết quả do Ralion tạo ra:</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7DF751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718BCE6D">
            <w:r>
              <w:rPr>
                <w:b/>
                <w:color w:val="FFFFFF"/>
              </w:rPr>
              <w:t>Pain point / chỉ báo</w:t>
            </w:r>
          </w:p>
        </w:tc>
        <w:tc>
          <w:tcPr>
            <w:tcW w:w="3173" w:type="dxa"/>
            <w:shd w:val="clear" w:color="auto" w:fill="17365D"/>
          </w:tcPr>
          <w:p w14:paraId="1F70C56D">
            <w:r>
              <w:rPr>
                <w:b/>
                <w:color w:val="FFFFFF"/>
              </w:rPr>
              <w:t>Số liệu trong nguồn</w:t>
            </w:r>
          </w:p>
        </w:tc>
        <w:tc>
          <w:tcPr>
            <w:tcW w:w="3173" w:type="dxa"/>
            <w:shd w:val="clear" w:color="auto" w:fill="17365D"/>
          </w:tcPr>
          <w:p w14:paraId="1E1C5397">
            <w:r>
              <w:rPr>
                <w:b/>
                <w:color w:val="FFFFFF"/>
              </w:rPr>
              <w:t>Hàm ý yêu cầu</w:t>
            </w:r>
          </w:p>
        </w:tc>
      </w:tr>
      <w:tr w14:paraId="6DDD522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C822C4D">
            <w:r>
              <w:t>Tìm câu trả lời hoặc chờ đồng nghiệp</w:t>
            </w:r>
          </w:p>
        </w:tc>
        <w:tc>
          <w:tcPr>
            <w:tcW w:w="3173" w:type="dxa"/>
            <w:vAlign w:val="center"/>
          </w:tcPr>
          <w:p w14:paraId="09C2F54E">
            <w:r>
              <w:t>Developer mất hơn 30 phút/ngày</w:t>
            </w:r>
          </w:p>
        </w:tc>
        <w:tc>
          <w:tcPr>
            <w:tcW w:w="3173" w:type="dxa"/>
            <w:vAlign w:val="center"/>
          </w:tcPr>
          <w:p w14:paraId="4752768D">
            <w:r>
              <w:t>Cần self-service grounded search/chat và nguồn kiểm chứng.</w:t>
            </w:r>
          </w:p>
        </w:tc>
      </w:tr>
      <w:tr w14:paraId="1AA70F9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31FD98D8">
            <w:r>
              <w:t>Tìm kiếm thông tin làm việc</w:t>
            </w:r>
          </w:p>
        </w:tc>
        <w:tc>
          <w:tcPr>
            <w:tcW w:w="3173" w:type="dxa"/>
            <w:shd w:val="clear" w:color="auto" w:fill="F3F7FB"/>
            <w:vAlign w:val="center"/>
          </w:tcPr>
          <w:p w14:paraId="5B028F27">
            <w:r>
              <w:t>64% developer mất hơn 1 giờ/ngày</w:t>
            </w:r>
          </w:p>
        </w:tc>
        <w:tc>
          <w:tcPr>
            <w:tcW w:w="3173" w:type="dxa"/>
            <w:shd w:val="clear" w:color="auto" w:fill="F3F7FB"/>
            <w:vAlign w:val="center"/>
          </w:tcPr>
          <w:p w14:paraId="2F01CF6D">
            <w:r>
              <w:t>Cần hợp nhất repository, project docs và policy trong một retrieval layer.</w:t>
            </w:r>
          </w:p>
        </w:tc>
      </w:tr>
      <w:tr w14:paraId="66F2EC8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4C658B56">
            <w:r>
              <w:t>Rời bỏ sớm khi onboarding kém hiệu quả</w:t>
            </w:r>
          </w:p>
        </w:tc>
        <w:tc>
          <w:tcPr>
            <w:tcW w:w="3173" w:type="dxa"/>
            <w:vAlign w:val="center"/>
          </w:tcPr>
          <w:p w14:paraId="1E14CCAD">
            <w:r>
              <w:t>26% nhân sự nghỉ trong 45 ngày đầu</w:t>
            </w:r>
          </w:p>
        </w:tc>
        <w:tc>
          <w:tcPr>
            <w:tcW w:w="3173" w:type="dxa"/>
            <w:vAlign w:val="center"/>
          </w:tcPr>
          <w:p w14:paraId="737DCFC0">
            <w:r>
              <w:t>Cần hành trình có cấu trúc, owner, tiến độ và blocker escalation.</w:t>
            </w:r>
          </w:p>
        </w:tc>
      </w:tr>
      <w:tr w14:paraId="13467D3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FCCFD0D">
            <w:r>
              <w:t>Thời gian hoàn tất technical onboarding</w:t>
            </w:r>
          </w:p>
        </w:tc>
        <w:tc>
          <w:tcPr>
            <w:tcW w:w="3173" w:type="dxa"/>
            <w:shd w:val="clear" w:color="auto" w:fill="F3F7FB"/>
            <w:vAlign w:val="center"/>
          </w:tcPr>
          <w:p w14:paraId="783C00C5">
            <w:r>
              <w:t>3–6 tháng</w:t>
            </w:r>
          </w:p>
        </w:tc>
        <w:tc>
          <w:tcPr>
            <w:tcW w:w="3173" w:type="dxa"/>
            <w:shd w:val="clear" w:color="auto" w:fill="F3F7FB"/>
            <w:vAlign w:val="center"/>
          </w:tcPr>
          <w:p w14:paraId="7992F845">
            <w:r>
              <w:t>Cần đo time-to-First-PR và readiness thay vì chỉ đánh dấu đã đọc.</w:t>
            </w:r>
          </w:p>
        </w:tc>
      </w:tr>
      <w:tr w14:paraId="105810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6B83BCC">
            <w:r>
              <w:t>Chi phí hỗ trợ senior</w:t>
            </w:r>
          </w:p>
        </w:tc>
        <w:tc>
          <w:tcPr>
            <w:tcW w:w="3173" w:type="dxa"/>
            <w:vAlign w:val="center"/>
          </w:tcPr>
          <w:p w14:paraId="24710804">
            <w:r>
              <w:t>10–20 giờ/new hire</w:t>
            </w:r>
          </w:p>
        </w:tc>
        <w:tc>
          <w:tcPr>
            <w:tcW w:w="3173" w:type="dxa"/>
            <w:vAlign w:val="center"/>
          </w:tcPr>
          <w:p w14:paraId="451491C5">
            <w:r>
              <w:t>Cần tái sử dụng template, knowledge và câu trả lời có nguồn.</w:t>
            </w:r>
          </w:p>
        </w:tc>
      </w:tr>
      <w:tr w14:paraId="03FD7F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A82873E">
            <w:r>
              <w:t>Newcomer ngại làm gián đoạn đồng nghiệp</w:t>
            </w:r>
          </w:p>
        </w:tc>
        <w:tc>
          <w:tcPr>
            <w:tcW w:w="3173" w:type="dxa"/>
            <w:shd w:val="clear" w:color="auto" w:fill="F3F7FB"/>
            <w:vAlign w:val="center"/>
          </w:tcPr>
          <w:p w14:paraId="3AD2B902">
            <w:r>
              <w:t>80%</w:t>
            </w:r>
          </w:p>
        </w:tc>
        <w:tc>
          <w:tcPr>
            <w:tcW w:w="3173" w:type="dxa"/>
            <w:shd w:val="clear" w:color="auto" w:fill="F3F7FB"/>
            <w:vAlign w:val="center"/>
          </w:tcPr>
          <w:p w14:paraId="66FFB12C">
            <w:r>
              <w:t>Cần kênh hỏi bất đồng bộ, nhưng phải fallback khi thiếu bằng chứng.</w:t>
            </w:r>
          </w:p>
        </w:tc>
      </w:tr>
    </w:tbl>
    <w:p w14:paraId="19771F53"/>
    <w:p w14:paraId="17F0F4A2">
      <w:r>
        <w:t>Nguồn được slide dẫn chiếu: Stack Overflow Developer Survey 2024 và nghiên cứu LACY. Trước pilot doanh nghiệp, Product Owner phải kiểm tra lại phương pháp, population và mức áp dụng của từng thống kê; SRS không xem các tỷ lệ này là SLA.</w:t>
      </w:r>
    </w:p>
    <w:p w14:paraId="01ED95BC">
      <w:pPr>
        <w:pStyle w:val="3"/>
      </w:pPr>
      <w:bookmarkStart w:id="10" w:name="_Toc13929"/>
      <w:r>
        <w:t>1.4 Phân tích nguyên nhân gốc</w:t>
      </w:r>
      <w:bookmarkEnd w:id="10"/>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588"/>
        <w:gridCol w:w="2380"/>
        <w:gridCol w:w="2380"/>
      </w:tblGrid>
      <w:tr w14:paraId="40E4DDA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7D0D7EAF">
            <w:r>
              <w:rPr>
                <w:b/>
                <w:color w:val="FFFFFF"/>
              </w:rPr>
              <w:t>Nguyên nhân</w:t>
            </w:r>
          </w:p>
        </w:tc>
        <w:tc>
          <w:tcPr>
            <w:tcW w:w="2380" w:type="dxa"/>
            <w:shd w:val="clear" w:color="auto" w:fill="17365D"/>
          </w:tcPr>
          <w:p w14:paraId="332B7A6C">
            <w:r>
              <w:rPr>
                <w:b/>
                <w:color w:val="FFFFFF"/>
              </w:rPr>
              <w:t>Biểu hiện</w:t>
            </w:r>
          </w:p>
        </w:tc>
        <w:tc>
          <w:tcPr>
            <w:tcW w:w="2380" w:type="dxa"/>
            <w:shd w:val="clear" w:color="auto" w:fill="17365D"/>
          </w:tcPr>
          <w:p w14:paraId="5AE52680">
            <w:r>
              <w:rPr>
                <w:b/>
                <w:color w:val="FFFFFF"/>
              </w:rPr>
              <w:t>Khả năng Ralion</w:t>
            </w:r>
          </w:p>
        </w:tc>
        <w:tc>
          <w:tcPr>
            <w:tcW w:w="2380" w:type="dxa"/>
            <w:shd w:val="clear" w:color="auto" w:fill="17365D"/>
          </w:tcPr>
          <w:p w14:paraId="21F4CE69">
            <w:r>
              <w:rPr>
                <w:b/>
                <w:color w:val="FFFFFF"/>
              </w:rPr>
              <w:t>Khoảng trống còn lại</w:t>
            </w:r>
          </w:p>
        </w:tc>
      </w:tr>
      <w:tr w14:paraId="153E638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14B8E21A">
            <w:r>
              <w:t>Tacit knowledge nằm ở expert</w:t>
            </w:r>
          </w:p>
        </w:tc>
        <w:tc>
          <w:tcPr>
            <w:tcW w:w="2380" w:type="dxa"/>
            <w:vAlign w:val="center"/>
          </w:tcPr>
          <w:p w14:paraId="451D2E0F">
            <w:r>
              <w:t>Senior giải thích lặp lại, bus factor</w:t>
            </w:r>
          </w:p>
        </w:tc>
        <w:tc>
          <w:tcPr>
            <w:tcW w:w="2380" w:type="dxa"/>
            <w:vAlign w:val="center"/>
          </w:tcPr>
          <w:p w14:paraId="02751E88">
            <w:r>
              <w:t>Rule mining + HITL; knowledge/version hóa</w:t>
            </w:r>
          </w:p>
        </w:tc>
        <w:tc>
          <w:tcPr>
            <w:tcW w:w="2380" w:type="dxa"/>
            <w:vAlign w:val="center"/>
          </w:tcPr>
          <w:p w14:paraId="401DAF93">
            <w:r>
              <w:t>Chưa đo đầy đủ comprehension và authority weighting.</w:t>
            </w:r>
          </w:p>
        </w:tc>
      </w:tr>
      <w:tr w14:paraId="2CC2101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6797B82">
            <w:r>
              <w:t>Nguồn phân tán và nhanh stale</w:t>
            </w:r>
          </w:p>
        </w:tc>
        <w:tc>
          <w:tcPr>
            <w:tcW w:w="2380" w:type="dxa"/>
            <w:shd w:val="clear" w:color="auto" w:fill="F3F7FB"/>
            <w:vAlign w:val="center"/>
          </w:tcPr>
          <w:p w14:paraId="7ECFBE6C">
            <w:r>
              <w:t>README/docs/code/PR không đồng bộ</w:t>
            </w:r>
          </w:p>
        </w:tc>
        <w:tc>
          <w:tcPr>
            <w:tcW w:w="2380" w:type="dxa"/>
            <w:shd w:val="clear" w:color="auto" w:fill="F3F7FB"/>
            <w:vAlign w:val="center"/>
          </w:tcPr>
          <w:p w14:paraId="4D6A5304">
            <w:r>
              <w:t>GitHub/document ingestion + sync + retrieval chung</w:t>
            </w:r>
          </w:p>
        </w:tc>
        <w:tc>
          <w:tcPr>
            <w:tcW w:w="2380" w:type="dxa"/>
            <w:shd w:val="clear" w:color="auto" w:fill="F3F7FB"/>
            <w:vAlign w:val="center"/>
          </w:tcPr>
          <w:p w14:paraId="7A8AFA48">
            <w:r>
              <w:t>Phụ thuộc source owner và cadence.</w:t>
            </w:r>
          </w:p>
        </w:tc>
      </w:tr>
      <w:tr w14:paraId="64C42B8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18BF0D71">
            <w:r>
              <w:t>AI tổng quát không biết project</w:t>
            </w:r>
          </w:p>
        </w:tc>
        <w:tc>
          <w:tcPr>
            <w:tcW w:w="2380" w:type="dxa"/>
            <w:vAlign w:val="center"/>
          </w:tcPr>
          <w:p w14:paraId="1EBAB8AA">
            <w:r>
              <w:t>Câu trả lời hợp lý nhưng sai nội bộ</w:t>
            </w:r>
          </w:p>
        </w:tc>
        <w:tc>
          <w:tcPr>
            <w:tcW w:w="2380" w:type="dxa"/>
            <w:vAlign w:val="center"/>
          </w:tcPr>
          <w:p w14:paraId="162B0A07">
            <w:r>
              <w:t>Grounded RAG + ACL + citation validator</w:t>
            </w:r>
          </w:p>
        </w:tc>
        <w:tc>
          <w:tcPr>
            <w:tcW w:w="2380" w:type="dxa"/>
            <w:vAlign w:val="center"/>
          </w:tcPr>
          <w:p w14:paraId="746D9C5B">
            <w:r>
              <w:t>Retrieval quality còn phải tối ưu.</w:t>
            </w:r>
          </w:p>
        </w:tc>
      </w:tr>
      <w:tr w14:paraId="3A7F9E1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D0D1EE8">
            <w:r>
              <w:t>Reactive Q&amp;A không đủ</w:t>
            </w:r>
          </w:p>
        </w:tc>
        <w:tc>
          <w:tcPr>
            <w:tcW w:w="2380" w:type="dxa"/>
            <w:shd w:val="clear" w:color="auto" w:fill="F3F7FB"/>
            <w:vAlign w:val="center"/>
          </w:tcPr>
          <w:p w14:paraId="72C569ED">
            <w:r>
              <w:t>Newcomer không biết bắt đầu/ưu tiên</w:t>
            </w:r>
          </w:p>
        </w:tc>
        <w:tc>
          <w:tcPr>
            <w:tcW w:w="2380" w:type="dxa"/>
            <w:shd w:val="clear" w:color="auto" w:fill="F3F7FB"/>
            <w:vAlign w:val="center"/>
          </w:tcPr>
          <w:p w14:paraId="2E278DD0">
            <w:r>
              <w:t>Template → plan → task journey</w:t>
            </w:r>
          </w:p>
        </w:tc>
        <w:tc>
          <w:tcPr>
            <w:tcW w:w="2380" w:type="dxa"/>
            <w:shd w:val="clear" w:color="auto" w:fill="F3F7FB"/>
            <w:vAlign w:val="center"/>
          </w:tcPr>
          <w:p w14:paraId="3000FE77">
            <w:r>
              <w:t>First contribution automation còn giới hạn.</w:t>
            </w:r>
          </w:p>
        </w:tc>
      </w:tr>
      <w:tr w14:paraId="196E718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1D74FC7">
            <w:r>
              <w:t>Thiếu quan sát tiến độ thật</w:t>
            </w:r>
          </w:p>
        </w:tc>
        <w:tc>
          <w:tcPr>
            <w:tcW w:w="2380" w:type="dxa"/>
            <w:vAlign w:val="center"/>
          </w:tcPr>
          <w:p w14:paraId="06729D05">
            <w:r>
              <w:t>Checklist done không chứng minh hiểu</w:t>
            </w:r>
          </w:p>
        </w:tc>
        <w:tc>
          <w:tcPr>
            <w:tcW w:w="2380" w:type="dxa"/>
            <w:vAlign w:val="center"/>
          </w:tcPr>
          <w:p w14:paraId="5DE32EE4">
            <w:r>
              <w:t>Progress, blocker, First PR metric</w:t>
            </w:r>
          </w:p>
        </w:tc>
        <w:tc>
          <w:tcPr>
            <w:tcW w:w="2380" w:type="dxa"/>
            <w:vAlign w:val="center"/>
          </w:tcPr>
          <w:p w14:paraId="6D06063B">
            <w:r>
              <w:t>Comprehension assessment ngoài MVP.</w:t>
            </w:r>
          </w:p>
        </w:tc>
      </w:tr>
    </w:tbl>
    <w:p w14:paraId="7701E7FE"/>
    <w:p w14:paraId="5AA93CE3">
      <w:pPr>
        <w:pStyle w:val="3"/>
      </w:pPr>
      <w:bookmarkStart w:id="11" w:name="_Toc3067"/>
      <w:r>
        <w:t>1.5 Mục tiêu sản phẩm</w:t>
      </w:r>
      <w:bookmarkEnd w:id="11"/>
    </w:p>
    <w:p w14:paraId="7E0206F0">
      <w:pPr>
        <w:pStyle w:val="23"/>
      </w:pPr>
      <w:r>
        <w:t>Rút ngắn thời gian từ lúc được gán vào dự án tới First PR đạt tiêu chí team.</w:t>
      </w:r>
    </w:p>
    <w:p w14:paraId="024B5A7C">
      <w:pPr>
        <w:pStyle w:val="23"/>
      </w:pPr>
      <w:r>
        <w:t>Giảm giờ hỗ trợ lặp lại của PM/senior mà không thay thế quyết định con người.</w:t>
      </w:r>
    </w:p>
    <w:p w14:paraId="2C1C3247">
      <w:pPr>
        <w:pStyle w:val="23"/>
      </w:pPr>
      <w:r>
        <w:t>Chuẩn hóa lộ trình nhưng vẫn materialize theo project/member và version nguồn.</w:t>
      </w:r>
    </w:p>
    <w:p w14:paraId="58757564">
      <w:pPr>
        <w:pStyle w:val="23"/>
      </w:pPr>
      <w:r>
        <w:t>Mọi hướng dẫn quan trọng có nguồn; mọi quyền và approval được xử lý deterministic.</w:t>
      </w:r>
    </w:p>
    <w:p w14:paraId="40D1BC5B">
      <w:pPr>
        <w:pStyle w:val="23"/>
      </w:pPr>
      <w:r>
        <w:t>Quan sát được tiến độ, blocker, chi phí/độ trễ AI và chất lượng retrieval.</w:t>
      </w:r>
    </w:p>
    <w:p w14:paraId="16EB31AD">
      <w:pPr>
        <w:pStyle w:val="3"/>
      </w:pPr>
      <w:bookmarkStart w:id="12" w:name="_Toc11655"/>
      <w:r>
        <w:t>1.6 Phạm vi</w:t>
      </w:r>
      <w:bookmarkEnd w:id="12"/>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F5C250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D52A669">
            <w:r>
              <w:rPr>
                <w:b/>
                <w:color w:val="FFFFFF"/>
              </w:rPr>
              <w:t>Trong phạm vi</w:t>
            </w:r>
          </w:p>
        </w:tc>
        <w:tc>
          <w:tcPr>
            <w:tcW w:w="4759" w:type="dxa"/>
            <w:shd w:val="clear" w:color="auto" w:fill="17365D"/>
          </w:tcPr>
          <w:p w14:paraId="0FE55837">
            <w:r>
              <w:rPr>
                <w:b/>
                <w:color w:val="FFFFFF"/>
              </w:rPr>
              <w:t>Ngoài phạm vi MVP / cần quyết định sau</w:t>
            </w:r>
          </w:p>
        </w:tc>
      </w:tr>
      <w:tr w14:paraId="141FB6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FD1B446">
            <w:r>
              <w:t>Auth, RBAC, user/project/membership/access grant</w:t>
            </w:r>
          </w:p>
        </w:tc>
        <w:tc>
          <w:tcPr>
            <w:tcW w:w="4759" w:type="dxa"/>
            <w:vAlign w:val="center"/>
          </w:tcPr>
          <w:p w14:paraId="6EDE7631">
            <w:r>
              <w:t>SSO/SCIM enterprise hoàn chỉnh</w:t>
            </w:r>
          </w:p>
        </w:tc>
      </w:tr>
      <w:tr w14:paraId="1FE419B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26EFB6B">
            <w:r>
              <w:t>Policy và project knowledge lifecycle</w:t>
            </w:r>
          </w:p>
        </w:tc>
        <w:tc>
          <w:tcPr>
            <w:tcW w:w="4759" w:type="dxa"/>
            <w:shd w:val="clear" w:color="auto" w:fill="F3F7FB"/>
            <w:vAlign w:val="center"/>
          </w:tcPr>
          <w:p w14:paraId="7E176612">
            <w:r>
              <w:t>DMS thay thế SharePoint/Confluence</w:t>
            </w:r>
          </w:p>
        </w:tc>
      </w:tr>
      <w:tr w14:paraId="2E51793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7D0152">
            <w:r>
              <w:t>Template, plan generation, approval, execution</w:t>
            </w:r>
          </w:p>
        </w:tc>
        <w:tc>
          <w:tcPr>
            <w:tcW w:w="4759" w:type="dxa"/>
            <w:vAlign w:val="center"/>
          </w:tcPr>
          <w:p w14:paraId="0DD60A7F">
            <w:r>
              <w:t>AI tự phê duyệt hoặc quản lý hiệu suất nhân sự</w:t>
            </w:r>
          </w:p>
        </w:tc>
      </w:tr>
      <w:tr w14:paraId="2CFC9B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4F4D53E">
            <w:r>
              <w:t>Grounded RAG chat có citation</w:t>
            </w:r>
          </w:p>
        </w:tc>
        <w:tc>
          <w:tcPr>
            <w:tcW w:w="4759" w:type="dxa"/>
            <w:shd w:val="clear" w:color="auto" w:fill="F3F7FB"/>
            <w:vAlign w:val="center"/>
          </w:tcPr>
          <w:p w14:paraId="2E880DEA">
            <w:r>
              <w:t>Chatbot tổng quát ngoài nguồn được phép</w:t>
            </w:r>
          </w:p>
        </w:tc>
      </w:tr>
      <w:tr w14:paraId="48DD18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9D55C2A">
            <w:r>
              <w:t>Blocker routing/monitoring</w:t>
            </w:r>
          </w:p>
        </w:tc>
        <w:tc>
          <w:tcPr>
            <w:tcW w:w="4759" w:type="dxa"/>
            <w:vAlign w:val="center"/>
          </w:tcPr>
          <w:p w14:paraId="115BCC31">
            <w:r>
              <w:t>Support ticket platform đầy đủ</w:t>
            </w:r>
          </w:p>
        </w:tc>
      </w:tr>
      <w:tr w14:paraId="725D160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ACFB6A9">
            <w:r>
              <w:t>GitHub sync và convention mining HITL</w:t>
            </w:r>
          </w:p>
        </w:tc>
        <w:tc>
          <w:tcPr>
            <w:tcW w:w="4759" w:type="dxa"/>
            <w:shd w:val="clear" w:color="auto" w:fill="F3F7FB"/>
            <w:vAlign w:val="center"/>
          </w:tcPr>
          <w:p w14:paraId="160763E3">
            <w:r>
              <w:t>AI tự sửa code/merge PR</w:t>
            </w:r>
          </w:p>
        </w:tc>
      </w:tr>
      <w:tr w14:paraId="4C0E229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82B3BCE">
            <w:r>
              <w:t>Pilot telemetry/evaluation</w:t>
            </w:r>
          </w:p>
        </w:tc>
        <w:tc>
          <w:tcPr>
            <w:tcW w:w="4759" w:type="dxa"/>
            <w:vAlign w:val="center"/>
          </w:tcPr>
          <w:p w14:paraId="42DD116B">
            <w:r>
              <w:t>SLA production nếu chưa được phê duyệt</w:t>
            </w:r>
          </w:p>
        </w:tc>
      </w:tr>
    </w:tbl>
    <w:p w14:paraId="7219E434"/>
    <w:p w14:paraId="0E751A01">
      <w:pPr>
        <w:pStyle w:val="3"/>
      </w:pPr>
      <w:bookmarkStart w:id="13" w:name="_Toc3085"/>
      <w:r>
        <w:t>1.7 Đối tượng sử dụng tài liệu</w:t>
      </w:r>
      <w:bookmarkEnd w:id="13"/>
    </w:p>
    <w:p w14:paraId="754DEEA5">
      <w:r>
        <w:t>Product Owner dùng để kiểm soát scope; BA/UX dùng để thiết kế luồng; backend/frontend/AI dùng để triển khai contract; QA dùng để lập test; DevOps/Security dùng để duyệt production readiness; PM/HR/Admin dùng để nghiệm thu nghiệp vụ.</w:t>
      </w:r>
    </w:p>
    <w:p w14:paraId="25D930CE">
      <w:pPr>
        <w:pStyle w:val="2"/>
      </w:pPr>
      <w:bookmarkStart w:id="14" w:name="_Toc26923"/>
      <w:r>
        <w:t>2. MÔ TẢ TỔNG QUAN</w:t>
      </w:r>
      <w:bookmarkEnd w:id="14"/>
    </w:p>
    <w:p w14:paraId="4E57EF3C">
      <w:pPr>
        <w:pStyle w:val="3"/>
      </w:pPr>
      <w:bookmarkStart w:id="15" w:name="_Toc24882"/>
      <w:r>
        <w:t>2.1 Bối cảnh sản phẩm</w:t>
      </w:r>
      <w:bookmarkEnd w:id="15"/>
    </w:p>
    <w:p w14:paraId="53189C98">
      <w:r>
        <w:t>Ralion là ứng dụng web đa vai trò, gồm Next.js frontend, FastAPI API, PostgreSQL/pgvector/pg_search, worker ingestion, lớp AI có provider cấu hình và tích hợp GitHub. PostgreSQL/Alembic là nguồn dữ liệu có thẩm quyền; object storage giữ file gốc; AI chỉ làm giàu nội dung và tổng hợp từ context đã authorize.</w:t>
      </w:r>
    </w:p>
    <w:p w14:paraId="4E9BF34A">
      <w:pPr>
        <w:pStyle w:val="3"/>
      </w:pPr>
      <w:bookmarkStart w:id="16" w:name="_Toc7850"/>
      <w:r>
        <w:t>2.2 Actor và trách nhiệm</w:t>
      </w:r>
      <w:bookmarkEnd w:id="16"/>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18315A1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55EFDAEC">
            <w:r>
              <w:rPr>
                <w:b/>
                <w:color w:val="FFFFFF"/>
              </w:rPr>
              <w:t>Mã</w:t>
            </w:r>
          </w:p>
        </w:tc>
        <w:tc>
          <w:tcPr>
            <w:tcW w:w="3173" w:type="dxa"/>
            <w:shd w:val="clear" w:color="auto" w:fill="17365D"/>
          </w:tcPr>
          <w:p w14:paraId="3687845B">
            <w:r>
              <w:rPr>
                <w:b/>
                <w:color w:val="FFFFFF"/>
              </w:rPr>
              <w:t>Actor</w:t>
            </w:r>
          </w:p>
        </w:tc>
        <w:tc>
          <w:tcPr>
            <w:tcW w:w="3173" w:type="dxa"/>
            <w:shd w:val="clear" w:color="auto" w:fill="17365D"/>
          </w:tcPr>
          <w:p w14:paraId="18A90248">
            <w:r>
              <w:rPr>
                <w:b/>
                <w:color w:val="FFFFFF"/>
              </w:rPr>
              <w:t>Trách nhiệm</w:t>
            </w:r>
          </w:p>
        </w:tc>
      </w:tr>
      <w:tr w14:paraId="369D887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2CA278EA">
            <w:r>
              <w:t>ACT-01</w:t>
            </w:r>
          </w:p>
        </w:tc>
        <w:tc>
          <w:tcPr>
            <w:tcW w:w="3173" w:type="dxa"/>
            <w:vAlign w:val="center"/>
          </w:tcPr>
          <w:p w14:paraId="6CA30CFB">
            <w:r>
              <w:t>Quản trị viên (Admin)</w:t>
            </w:r>
          </w:p>
        </w:tc>
        <w:tc>
          <w:tcPr>
            <w:tcW w:w="3173" w:type="dxa"/>
            <w:vAlign w:val="center"/>
          </w:tcPr>
          <w:p w14:paraId="7128998B">
            <w:r>
              <w:t>Quản trị tài khoản, dự án, membership, quyền truy cập và Global Master Template.</w:t>
            </w:r>
          </w:p>
        </w:tc>
      </w:tr>
      <w:tr w14:paraId="2A78BF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FF08FBA">
            <w:r>
              <w:t>ACT-02</w:t>
            </w:r>
          </w:p>
        </w:tc>
        <w:tc>
          <w:tcPr>
            <w:tcW w:w="3173" w:type="dxa"/>
            <w:shd w:val="clear" w:color="auto" w:fill="F3F7FB"/>
            <w:vAlign w:val="center"/>
          </w:tcPr>
          <w:p w14:paraId="44F2132E">
            <w:r>
              <w:t>Nhân sự (HR)</w:t>
            </w:r>
          </w:p>
        </w:tc>
        <w:tc>
          <w:tcPr>
            <w:tcW w:w="3173" w:type="dxa"/>
            <w:shd w:val="clear" w:color="auto" w:fill="F3F7FB"/>
            <w:vAlign w:val="center"/>
          </w:tcPr>
          <w:p w14:paraId="04E727EB">
            <w:r>
              <w:t>Quản trị thư viện policy, phân loại, vòng đời, độ phủ và theo dõi xác nhận đã đọc.</w:t>
            </w:r>
          </w:p>
        </w:tc>
      </w:tr>
      <w:tr w14:paraId="1283D30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039F3F9">
            <w:r>
              <w:t>ACT-03</w:t>
            </w:r>
          </w:p>
        </w:tc>
        <w:tc>
          <w:tcPr>
            <w:tcW w:w="3173" w:type="dxa"/>
            <w:vAlign w:val="center"/>
          </w:tcPr>
          <w:p w14:paraId="524816B3">
            <w:r>
              <w:t>PM / Project Onboarding Owner</w:t>
            </w:r>
          </w:p>
        </w:tc>
        <w:tc>
          <w:tcPr>
            <w:tcW w:w="3173" w:type="dxa"/>
            <w:vAlign w:val="center"/>
          </w:tcPr>
          <w:p w14:paraId="236AA43E">
            <w:r>
              <w:t>Chuẩn bị tri thức dự án, template, plan; duyệt đầu ra AI; theo dõi tiến độ, blocker và convention.</w:t>
            </w:r>
          </w:p>
        </w:tc>
      </w:tr>
      <w:tr w14:paraId="12CDA59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3002D864">
            <w:r>
              <w:t>ACT-04</w:t>
            </w:r>
          </w:p>
        </w:tc>
        <w:tc>
          <w:tcPr>
            <w:tcW w:w="3173" w:type="dxa"/>
            <w:shd w:val="clear" w:color="auto" w:fill="F3F7FB"/>
            <w:vAlign w:val="center"/>
          </w:tcPr>
          <w:p w14:paraId="082E2E65">
            <w:r>
              <w:t>Kỹ sư (Engineer)</w:t>
            </w:r>
          </w:p>
        </w:tc>
        <w:tc>
          <w:tcPr>
            <w:tcW w:w="3173" w:type="dxa"/>
            <w:shd w:val="clear" w:color="auto" w:fill="F3F7FB"/>
            <w:vAlign w:val="center"/>
          </w:tcPr>
          <w:p w14:paraId="3C8E404C">
            <w:r>
              <w:t>Thực hiện lộ trình, đọc nguồn, cập nhật task, hỏi RAG, báo blocker và xác nhận policy.</w:t>
            </w:r>
          </w:p>
        </w:tc>
      </w:tr>
      <w:tr w14:paraId="7C2BEB6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EFB7B98">
            <w:r>
              <w:t>ACT-05</w:t>
            </w:r>
          </w:p>
        </w:tc>
        <w:tc>
          <w:tcPr>
            <w:tcW w:w="3173" w:type="dxa"/>
            <w:vAlign w:val="center"/>
          </w:tcPr>
          <w:p w14:paraId="23618067">
            <w:r>
              <w:t>GitHub</w:t>
            </w:r>
          </w:p>
        </w:tc>
        <w:tc>
          <w:tcPr>
            <w:tcW w:w="3173" w:type="dxa"/>
            <w:vAlign w:val="center"/>
          </w:tcPr>
          <w:p w14:paraId="0B21917E">
            <w:r>
              <w:t>Nguồn repository, tài liệu và PR review comment phục vụ đồng bộ và khai phá convention.</w:t>
            </w:r>
          </w:p>
        </w:tc>
      </w:tr>
      <w:tr w14:paraId="63BBBE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5F50C80D">
            <w:r>
              <w:t>ACT-06</w:t>
            </w:r>
          </w:p>
        </w:tc>
        <w:tc>
          <w:tcPr>
            <w:tcW w:w="3173" w:type="dxa"/>
            <w:shd w:val="clear" w:color="auto" w:fill="F3F7FB"/>
            <w:vAlign w:val="center"/>
          </w:tcPr>
          <w:p w14:paraId="4060341F">
            <w:r>
              <w:t>Nhà cung cấp AI/Embedding</w:t>
            </w:r>
          </w:p>
        </w:tc>
        <w:tc>
          <w:tcPr>
            <w:tcW w:w="3173" w:type="dxa"/>
            <w:shd w:val="clear" w:color="auto" w:fill="F3F7FB"/>
            <w:vAlign w:val="center"/>
          </w:tcPr>
          <w:p w14:paraId="62102DBD">
            <w:r>
              <w:t>Sinh nội dung có kiểm soát và vector hóa; không quyết định quyền, trạng thái hay phê duyệt.</w:t>
            </w:r>
          </w:p>
        </w:tc>
      </w:tr>
      <w:tr w14:paraId="28475E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DD25BCB">
            <w:r>
              <w:t>ACT-07</w:t>
            </w:r>
          </w:p>
        </w:tc>
        <w:tc>
          <w:tcPr>
            <w:tcW w:w="3173" w:type="dxa"/>
            <w:vAlign w:val="center"/>
          </w:tcPr>
          <w:p w14:paraId="03071299">
            <w:r>
              <w:t>Worker/Scheduler</w:t>
            </w:r>
          </w:p>
        </w:tc>
        <w:tc>
          <w:tcPr>
            <w:tcW w:w="3173" w:type="dxa"/>
            <w:vAlign w:val="center"/>
          </w:tcPr>
          <w:p w14:paraId="24E4AABA">
            <w:r>
              <w:t>Thực thi import, đồng bộ, rule mining và job nền có theo dõi trạng thái.</w:t>
            </w:r>
          </w:p>
        </w:tc>
      </w:tr>
    </w:tbl>
    <w:p w14:paraId="5019BBEC"/>
    <w:p w14:paraId="04B08596">
      <w:pPr>
        <w:pStyle w:val="3"/>
      </w:pPr>
      <w:bookmarkStart w:id="17" w:name="_Toc14987"/>
      <w:r>
        <w:t>2.3 Nguyên tắc sản phẩm</w:t>
      </w:r>
      <w:bookmarkEnd w:id="17"/>
    </w:p>
    <w:p w14:paraId="6E84C383">
      <w:pPr>
        <w:pStyle w:val="23"/>
      </w:pPr>
      <w:r>
        <w:t>Problem-first; không biến Ralion thành wiki/chatbot chung.</w:t>
      </w:r>
    </w:p>
    <w:p w14:paraId="430B3C00">
      <w:pPr>
        <w:pStyle w:val="23"/>
      </w:pPr>
      <w:r>
        <w:t>Human-in-the-loop ở nguồn, template, plan và convention.</w:t>
      </w:r>
    </w:p>
    <w:p w14:paraId="145E004F">
      <w:pPr>
        <w:pStyle w:val="23"/>
      </w:pPr>
      <w:r>
        <w:t>Least privilege và project-scoped access.</w:t>
      </w:r>
    </w:p>
    <w:p w14:paraId="5093E398">
      <w:pPr>
        <w:pStyle w:val="23"/>
      </w:pPr>
      <w:r>
        <w:t>Version-first: không ghi đè tri thức hoặc template đã dùng.</w:t>
      </w:r>
    </w:p>
    <w:p w14:paraId="64763ACD">
      <w:pPr>
        <w:pStyle w:val="23"/>
      </w:pPr>
      <w:r>
        <w:t>Evidence-first: citation/fallback thay vì khẳng định không có nguồn.</w:t>
      </w:r>
    </w:p>
    <w:p w14:paraId="1C0A18FC">
      <w:pPr>
        <w:pStyle w:val="23"/>
      </w:pPr>
      <w:r>
        <w:t>Snapshot execution: plan đang chạy ổn định trước thay đổi template.</w:t>
      </w:r>
    </w:p>
    <w:p w14:paraId="1775A9B7">
      <w:pPr>
        <w:pStyle w:val="3"/>
      </w:pPr>
      <w:bookmarkStart w:id="18" w:name="_Toc23353"/>
      <w:r>
        <w:t>2.4 Hành trình chuẩn</w:t>
      </w:r>
      <w:bookmarkEnd w:id="18"/>
    </w:p>
    <w:p w14:paraId="683D6181">
      <w:pPr>
        <w:pStyle w:val="29"/>
      </w:pPr>
      <w:r>
        <w:t>Admin tạo user, project, membership và quyền cần thiết.</w:t>
      </w:r>
    </w:p>
    <w:p w14:paraId="32960A37">
      <w:pPr>
        <w:pStyle w:val="29"/>
      </w:pPr>
      <w:r>
        <w:t>HR chuẩn bị policy; PM chuẩn bị project knowledge và kiểm tra coverage.</w:t>
      </w:r>
    </w:p>
    <w:p w14:paraId="6A4D6C32">
      <w:pPr>
        <w:pStyle w:val="29"/>
      </w:pPr>
      <w:r>
        <w:t>PM duyệt Project Template và sinh Reference/Candidate Plan.</w:t>
      </w:r>
    </w:p>
    <w:p w14:paraId="4891D951">
      <w:pPr>
        <w:pStyle w:val="29"/>
      </w:pPr>
      <w:r>
        <w:t>PM review, sửa hoặc regenerate rồi approve/phát hành.</w:t>
      </w:r>
    </w:p>
    <w:p w14:paraId="78AEA0BC">
      <w:pPr>
        <w:pStyle w:val="29"/>
      </w:pPr>
      <w:r>
        <w:t>Engineer thực hiện readiness checklist, đọc nguồn, hỏi RAG và báo blocker.</w:t>
      </w:r>
    </w:p>
    <w:p w14:paraId="0AF17B60">
      <w:pPr>
        <w:pStyle w:val="29"/>
      </w:pPr>
      <w:r>
        <w:t>PM xác nhận PROJECT_READY, giao First Task/First PR, theo dõi và đóng onboarding.</w:t>
      </w:r>
    </w:p>
    <w:p w14:paraId="1D160395">
      <w:pPr>
        <w:pStyle w:val="3"/>
      </w:pPr>
      <w:bookmarkStart w:id="19" w:name="_Toc2222"/>
      <w:r>
        <w:t>2.5 Giả định và phụ thuộc</w:t>
      </w:r>
      <w:bookmarkEnd w:id="19"/>
    </w:p>
    <w:p w14:paraId="4E8D4124">
      <w:pPr>
        <w:pStyle w:val="23"/>
      </w:pPr>
      <w:r>
        <w:t>Nguồn tài liệu do owner hợp lệ cung cấp và chịu trách nhiệm phê duyệt.</w:t>
      </w:r>
    </w:p>
    <w:p w14:paraId="4CE9FEC5">
      <w:pPr>
        <w:pStyle w:val="23"/>
      </w:pPr>
      <w:r>
        <w:t>GitHub credential có scope tối thiểu và repository truy cập được.</w:t>
      </w:r>
    </w:p>
    <w:p w14:paraId="411ED431">
      <w:pPr>
        <w:pStyle w:val="23"/>
      </w:pPr>
      <w:r>
        <w:t>Dịch vụ LLM/embedding có thể gián đoạn; hệ thống phải degrade an toàn.</w:t>
      </w:r>
    </w:p>
    <w:p w14:paraId="7EB59B23">
      <w:pPr>
        <w:pStyle w:val="23"/>
      </w:pPr>
      <w:r>
        <w:t>Mốc SLA, retention, RPO/RTO và dữ liệu nhạy cảm phải được tổ chức phê duyệt trước production.</w:t>
      </w:r>
    </w:p>
    <w:p w14:paraId="051B7B37">
      <w:pPr>
        <w:pStyle w:val="2"/>
      </w:pPr>
      <w:bookmarkStart w:id="20" w:name="_Toc19587"/>
      <w:r>
        <w:t>3. KIẾN TRÚC VÀ BỐI CẢNH HỆ THỐNG</w:t>
      </w:r>
      <w:bookmarkEnd w:id="20"/>
    </w:p>
    <w:p w14:paraId="27B50339">
      <w:pPr>
        <w:pStyle w:val="3"/>
      </w:pPr>
      <w:bookmarkStart w:id="21" w:name="_Toc27737"/>
      <w:r>
        <w:t>3.1 Sơ đồ ngữ cảnh logic</w:t>
      </w:r>
      <w:bookmarkEnd w:id="21"/>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1C85EF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67F388D4">
            <w:r>
              <w:rPr>
                <w:b/>
                <w:color w:val="FFFFFF"/>
              </w:rPr>
              <w:t>Từ</w:t>
            </w:r>
          </w:p>
        </w:tc>
        <w:tc>
          <w:tcPr>
            <w:tcW w:w="2380" w:type="dxa"/>
            <w:shd w:val="clear" w:color="auto" w:fill="17365D"/>
          </w:tcPr>
          <w:p w14:paraId="58D3527B">
            <w:r>
              <w:rPr>
                <w:b/>
                <w:color w:val="FFFFFF"/>
              </w:rPr>
              <w:t>Đến</w:t>
            </w:r>
          </w:p>
        </w:tc>
        <w:tc>
          <w:tcPr>
            <w:tcW w:w="2380" w:type="dxa"/>
            <w:shd w:val="clear" w:color="auto" w:fill="17365D"/>
          </w:tcPr>
          <w:p w14:paraId="0FE67968">
            <w:r>
              <w:rPr>
                <w:b/>
                <w:color w:val="FFFFFF"/>
              </w:rPr>
              <w:t>Giao tiếp</w:t>
            </w:r>
          </w:p>
        </w:tc>
        <w:tc>
          <w:tcPr>
            <w:tcW w:w="2380" w:type="dxa"/>
            <w:shd w:val="clear" w:color="auto" w:fill="17365D"/>
          </w:tcPr>
          <w:p w14:paraId="473BDA08">
            <w:r>
              <w:rPr>
                <w:b/>
                <w:color w:val="FFFFFF"/>
              </w:rPr>
              <w:t>Dữ liệu</w:t>
            </w:r>
          </w:p>
        </w:tc>
      </w:tr>
      <w:tr w14:paraId="61AC204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5E8167C">
            <w:r>
              <w:t>Người dùng</w:t>
            </w:r>
          </w:p>
        </w:tc>
        <w:tc>
          <w:tcPr>
            <w:tcW w:w="2380" w:type="dxa"/>
            <w:vAlign w:val="center"/>
          </w:tcPr>
          <w:p w14:paraId="5ABC7CBB">
            <w:r>
              <w:t>Next.js UI</w:t>
            </w:r>
          </w:p>
        </w:tc>
        <w:tc>
          <w:tcPr>
            <w:tcW w:w="2380" w:type="dxa"/>
            <w:vAlign w:val="center"/>
          </w:tcPr>
          <w:p w14:paraId="720B59B0">
            <w:r>
              <w:t>HTTPS</w:t>
            </w:r>
          </w:p>
        </w:tc>
        <w:tc>
          <w:tcPr>
            <w:tcW w:w="2380" w:type="dxa"/>
            <w:vAlign w:val="center"/>
          </w:tcPr>
          <w:p w14:paraId="577C0F83">
            <w:r>
              <w:t>Thao tác, truy vấn, tệp</w:t>
            </w:r>
          </w:p>
        </w:tc>
      </w:tr>
      <w:tr w14:paraId="694ED9A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FAC0881">
            <w:r>
              <w:t>UI</w:t>
            </w:r>
          </w:p>
        </w:tc>
        <w:tc>
          <w:tcPr>
            <w:tcW w:w="2380" w:type="dxa"/>
            <w:shd w:val="clear" w:color="auto" w:fill="F3F7FB"/>
            <w:vAlign w:val="center"/>
          </w:tcPr>
          <w:p w14:paraId="73133306">
            <w:r>
              <w:t>FastAPI</w:t>
            </w:r>
          </w:p>
        </w:tc>
        <w:tc>
          <w:tcPr>
            <w:tcW w:w="2380" w:type="dxa"/>
            <w:shd w:val="clear" w:color="auto" w:fill="F3F7FB"/>
            <w:vAlign w:val="center"/>
          </w:tcPr>
          <w:p w14:paraId="4A7C6712">
            <w:r>
              <w:t>REST/JSON + multipart</w:t>
            </w:r>
          </w:p>
        </w:tc>
        <w:tc>
          <w:tcPr>
            <w:tcW w:w="2380" w:type="dxa"/>
            <w:shd w:val="clear" w:color="auto" w:fill="F3F7FB"/>
            <w:vAlign w:val="center"/>
          </w:tcPr>
          <w:p w14:paraId="00B1DD9E">
            <w:r>
              <w:t>DTO, upload, job state</w:t>
            </w:r>
          </w:p>
        </w:tc>
      </w:tr>
      <w:tr w14:paraId="46A8695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0100C74">
            <w:r>
              <w:t>FastAPI</w:t>
            </w:r>
          </w:p>
        </w:tc>
        <w:tc>
          <w:tcPr>
            <w:tcW w:w="2380" w:type="dxa"/>
            <w:vAlign w:val="center"/>
          </w:tcPr>
          <w:p w14:paraId="22CD2B56">
            <w:r>
              <w:t>PostgreSQL</w:t>
            </w:r>
          </w:p>
        </w:tc>
        <w:tc>
          <w:tcPr>
            <w:tcW w:w="2380" w:type="dxa"/>
            <w:vAlign w:val="center"/>
          </w:tcPr>
          <w:p w14:paraId="63E0C536">
            <w:r>
              <w:t>SQLAlchemy</w:t>
            </w:r>
          </w:p>
        </w:tc>
        <w:tc>
          <w:tcPr>
            <w:tcW w:w="2380" w:type="dxa"/>
            <w:vAlign w:val="center"/>
          </w:tcPr>
          <w:p w14:paraId="03C34E8D">
            <w:r>
              <w:t>Business data, metadata, vector</w:t>
            </w:r>
          </w:p>
        </w:tc>
      </w:tr>
      <w:tr w14:paraId="3F2F51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F1AB9AE">
            <w:r>
              <w:t>FastAPI/Worker</w:t>
            </w:r>
          </w:p>
        </w:tc>
        <w:tc>
          <w:tcPr>
            <w:tcW w:w="2380" w:type="dxa"/>
            <w:shd w:val="clear" w:color="auto" w:fill="F3F7FB"/>
            <w:vAlign w:val="center"/>
          </w:tcPr>
          <w:p w14:paraId="61DDF3A5">
            <w:r>
              <w:t>Object storage</w:t>
            </w:r>
          </w:p>
        </w:tc>
        <w:tc>
          <w:tcPr>
            <w:tcW w:w="2380" w:type="dxa"/>
            <w:shd w:val="clear" w:color="auto" w:fill="F3F7FB"/>
            <w:vAlign w:val="center"/>
          </w:tcPr>
          <w:p w14:paraId="40641B07">
            <w:r>
              <w:t>Private object API</w:t>
            </w:r>
          </w:p>
        </w:tc>
        <w:tc>
          <w:tcPr>
            <w:tcW w:w="2380" w:type="dxa"/>
            <w:shd w:val="clear" w:color="auto" w:fill="F3F7FB"/>
            <w:vAlign w:val="center"/>
          </w:tcPr>
          <w:p w14:paraId="58F0DCDB">
            <w:r>
              <w:t>File gốc/attachment</w:t>
            </w:r>
          </w:p>
        </w:tc>
      </w:tr>
      <w:tr w14:paraId="5821ABA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E787B31">
            <w:r>
              <w:t>Worker</w:t>
            </w:r>
          </w:p>
        </w:tc>
        <w:tc>
          <w:tcPr>
            <w:tcW w:w="2380" w:type="dxa"/>
            <w:vAlign w:val="center"/>
          </w:tcPr>
          <w:p w14:paraId="70DE4C61">
            <w:r>
              <w:t>GitHub</w:t>
            </w:r>
          </w:p>
        </w:tc>
        <w:tc>
          <w:tcPr>
            <w:tcW w:w="2380" w:type="dxa"/>
            <w:vAlign w:val="center"/>
          </w:tcPr>
          <w:p w14:paraId="44A92501">
            <w:r>
              <w:t>HTTPS API</w:t>
            </w:r>
          </w:p>
        </w:tc>
        <w:tc>
          <w:tcPr>
            <w:tcW w:w="2380" w:type="dxa"/>
            <w:vAlign w:val="center"/>
          </w:tcPr>
          <w:p w14:paraId="11ABE6EB">
            <w:r>
              <w:t>Repo files, PR comments</w:t>
            </w:r>
          </w:p>
        </w:tc>
      </w:tr>
      <w:tr w14:paraId="73A17B0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9DC5C18">
            <w:r>
              <w:t>AI orchestration</w:t>
            </w:r>
          </w:p>
        </w:tc>
        <w:tc>
          <w:tcPr>
            <w:tcW w:w="2380" w:type="dxa"/>
            <w:shd w:val="clear" w:color="auto" w:fill="F3F7FB"/>
            <w:vAlign w:val="center"/>
          </w:tcPr>
          <w:p w14:paraId="2D2777F2">
            <w:r>
              <w:t>LLM/Embedding</w:t>
            </w:r>
          </w:p>
        </w:tc>
        <w:tc>
          <w:tcPr>
            <w:tcW w:w="2380" w:type="dxa"/>
            <w:shd w:val="clear" w:color="auto" w:fill="F3F7FB"/>
            <w:vAlign w:val="center"/>
          </w:tcPr>
          <w:p w14:paraId="0CE7D2CB">
            <w:r>
              <w:t>Provider API</w:t>
            </w:r>
          </w:p>
        </w:tc>
        <w:tc>
          <w:tcPr>
            <w:tcW w:w="2380" w:type="dxa"/>
            <w:shd w:val="clear" w:color="auto" w:fill="F3F7FB"/>
            <w:vAlign w:val="center"/>
          </w:tcPr>
          <w:p w14:paraId="1404E320">
            <w:r>
              <w:t>Prompt/context đã lọc, vector</w:t>
            </w:r>
          </w:p>
        </w:tc>
      </w:tr>
      <w:tr w14:paraId="395C8C8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49BA57BF">
            <w:r>
              <w:t>Backend</w:t>
            </w:r>
          </w:p>
        </w:tc>
        <w:tc>
          <w:tcPr>
            <w:tcW w:w="2380" w:type="dxa"/>
            <w:vAlign w:val="center"/>
          </w:tcPr>
          <w:p w14:paraId="2D0C7B5A">
            <w:r>
              <w:t>Langfuse/log sink</w:t>
            </w:r>
          </w:p>
        </w:tc>
        <w:tc>
          <w:tcPr>
            <w:tcW w:w="2380" w:type="dxa"/>
            <w:vAlign w:val="center"/>
          </w:tcPr>
          <w:p w14:paraId="1BDD576D">
            <w:r>
              <w:t>Telemetry</w:t>
            </w:r>
          </w:p>
        </w:tc>
        <w:tc>
          <w:tcPr>
            <w:tcW w:w="2380" w:type="dxa"/>
            <w:vAlign w:val="center"/>
          </w:tcPr>
          <w:p w14:paraId="12687EFB">
            <w:r>
              <w:t>Trace, model, token, latency; không secret</w:t>
            </w:r>
          </w:p>
        </w:tc>
      </w:tr>
    </w:tbl>
    <w:p w14:paraId="23E5E203"/>
    <w:p w14:paraId="4C4287EA">
      <w:pPr>
        <w:pStyle w:val="3"/>
      </w:pPr>
      <w:bookmarkStart w:id="22" w:name="_Toc6916"/>
      <w:r>
        <w:t>3.2 Thành phần</w:t>
      </w:r>
      <w:bookmarkEnd w:id="22"/>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62"/>
        <w:gridCol w:w="3165"/>
        <w:gridCol w:w="3408"/>
      </w:tblGrid>
      <w:tr w14:paraId="21AED00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62168F36">
            <w:r>
              <w:rPr>
                <w:b/>
                <w:color w:val="FFFFFF"/>
              </w:rPr>
              <w:t>Thành phần</w:t>
            </w:r>
          </w:p>
        </w:tc>
        <w:tc>
          <w:tcPr>
            <w:tcW w:w="3173" w:type="dxa"/>
            <w:shd w:val="clear" w:color="auto" w:fill="17365D"/>
          </w:tcPr>
          <w:p w14:paraId="72C985BF">
            <w:r>
              <w:rPr>
                <w:b/>
                <w:color w:val="FFFFFF"/>
              </w:rPr>
              <w:t>Trách nhiệm</w:t>
            </w:r>
          </w:p>
        </w:tc>
        <w:tc>
          <w:tcPr>
            <w:tcW w:w="3173" w:type="dxa"/>
            <w:shd w:val="clear" w:color="auto" w:fill="17365D"/>
          </w:tcPr>
          <w:p w14:paraId="76EA26AD">
            <w:r>
              <w:rPr>
                <w:b/>
                <w:color w:val="FFFFFF"/>
              </w:rPr>
              <w:t>Công nghệ hiện hành</w:t>
            </w:r>
          </w:p>
        </w:tc>
      </w:tr>
      <w:tr w14:paraId="422941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4A59F46C">
            <w:r>
              <w:t>Presentation</w:t>
            </w:r>
          </w:p>
        </w:tc>
        <w:tc>
          <w:tcPr>
            <w:tcW w:w="3173" w:type="dxa"/>
            <w:vAlign w:val="center"/>
          </w:tcPr>
          <w:p w14:paraId="677C821D">
            <w:r>
              <w:t>UI đa vai trò, i18n, trạng thái async</w:t>
            </w:r>
          </w:p>
        </w:tc>
        <w:tc>
          <w:tcPr>
            <w:tcW w:w="3173" w:type="dxa"/>
            <w:vAlign w:val="center"/>
          </w:tcPr>
          <w:p w14:paraId="52DB2606">
            <w:r>
              <w:t>Next.js 16, React 19, TypeScript, TanStack Query, next-intl</w:t>
            </w:r>
          </w:p>
        </w:tc>
      </w:tr>
      <w:tr w14:paraId="1CDA831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0BCECF3C">
            <w:r>
              <w:t>API</w:t>
            </w:r>
          </w:p>
        </w:tc>
        <w:tc>
          <w:tcPr>
            <w:tcW w:w="3173" w:type="dxa"/>
            <w:shd w:val="clear" w:color="auto" w:fill="F3F7FB"/>
            <w:vAlign w:val="center"/>
          </w:tcPr>
          <w:p w14:paraId="7A17BB60">
            <w:r>
              <w:t>Auth, validation, orchestration và OpenAPI</w:t>
            </w:r>
          </w:p>
        </w:tc>
        <w:tc>
          <w:tcPr>
            <w:tcW w:w="3173" w:type="dxa"/>
            <w:shd w:val="clear" w:color="auto" w:fill="F3F7FB"/>
            <w:vAlign w:val="center"/>
          </w:tcPr>
          <w:p w14:paraId="0FC1B017">
            <w:r>
              <w:t>FastAPI</w:t>
            </w:r>
          </w:p>
        </w:tc>
      </w:tr>
      <w:tr w14:paraId="7FEDABE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6FEE632">
            <w:r>
              <w:t>Domain services</w:t>
            </w:r>
          </w:p>
        </w:tc>
        <w:tc>
          <w:tcPr>
            <w:tcW w:w="3173" w:type="dxa"/>
            <w:vAlign w:val="center"/>
          </w:tcPr>
          <w:p w14:paraId="4090AEF7">
            <w:r>
              <w:t>Invariant, state machine, approval, coverage</w:t>
            </w:r>
          </w:p>
        </w:tc>
        <w:tc>
          <w:tcPr>
            <w:tcW w:w="3173" w:type="dxa"/>
            <w:vAlign w:val="center"/>
          </w:tcPr>
          <w:p w14:paraId="25303E5D">
            <w:r>
              <w:t>Python services/repositories</w:t>
            </w:r>
          </w:p>
        </w:tc>
      </w:tr>
      <w:tr w14:paraId="58CB3F1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8958358">
            <w:r>
              <w:t>Knowledge pipeline</w:t>
            </w:r>
          </w:p>
        </w:tc>
        <w:tc>
          <w:tcPr>
            <w:tcW w:w="3173" w:type="dxa"/>
            <w:shd w:val="clear" w:color="auto" w:fill="F3F7FB"/>
            <w:vAlign w:val="center"/>
          </w:tcPr>
          <w:p w14:paraId="7016FC4D">
            <w:r>
              <w:t>Extract, normalize, chunk, embed, index</w:t>
            </w:r>
          </w:p>
        </w:tc>
        <w:tc>
          <w:tcPr>
            <w:tcW w:w="3173" w:type="dxa"/>
            <w:shd w:val="clear" w:color="auto" w:fill="F3F7FB"/>
            <w:vAlign w:val="center"/>
          </w:tcPr>
          <w:p w14:paraId="7334D68D">
            <w:r>
              <w:t>Worker + PostgreSQL/pgvector/pg_search</w:t>
            </w:r>
          </w:p>
        </w:tc>
      </w:tr>
      <w:tr w14:paraId="48450C9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577E72B">
            <w:r>
              <w:t>AI orchestration</w:t>
            </w:r>
          </w:p>
        </w:tc>
        <w:tc>
          <w:tcPr>
            <w:tcW w:w="3173" w:type="dxa"/>
            <w:vAlign w:val="center"/>
          </w:tcPr>
          <w:p w14:paraId="6C41A471">
            <w:r>
              <w:t>Generation, retrieval, citation/guardrail</w:t>
            </w:r>
          </w:p>
        </w:tc>
        <w:tc>
          <w:tcPr>
            <w:tcW w:w="3173" w:type="dxa"/>
            <w:vAlign w:val="center"/>
          </w:tcPr>
          <w:p w14:paraId="6F837E80">
            <w:r>
              <w:t>Provider adapters, configurable LLM</w:t>
            </w:r>
          </w:p>
        </w:tc>
      </w:tr>
      <w:tr w14:paraId="7CB643A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6A327B4D">
            <w:r>
              <w:t>Persistence</w:t>
            </w:r>
          </w:p>
        </w:tc>
        <w:tc>
          <w:tcPr>
            <w:tcW w:w="3173" w:type="dxa"/>
            <w:shd w:val="clear" w:color="auto" w:fill="F3F7FB"/>
            <w:vAlign w:val="center"/>
          </w:tcPr>
          <w:p w14:paraId="58CC056A">
            <w:r>
              <w:t>Nguồn sự thật quan hệ và vector</w:t>
            </w:r>
          </w:p>
        </w:tc>
        <w:tc>
          <w:tcPr>
            <w:tcW w:w="3173" w:type="dxa"/>
            <w:shd w:val="clear" w:color="auto" w:fill="F3F7FB"/>
            <w:vAlign w:val="center"/>
          </w:tcPr>
          <w:p w14:paraId="10CC0DF4">
            <w:r>
              <w:t>PostgreSQL 16, SQLAlchemy, Alembic</w:t>
            </w:r>
          </w:p>
        </w:tc>
      </w:tr>
      <w:tr w14:paraId="16B7F5C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735A9689">
            <w:r>
              <w:t>Operations</w:t>
            </w:r>
          </w:p>
        </w:tc>
        <w:tc>
          <w:tcPr>
            <w:tcW w:w="3173" w:type="dxa"/>
            <w:vAlign w:val="center"/>
          </w:tcPr>
          <w:p w14:paraId="4DB55826">
            <w:r>
              <w:t>Local/pilot deployment và telemetry</w:t>
            </w:r>
          </w:p>
        </w:tc>
        <w:tc>
          <w:tcPr>
            <w:tcW w:w="3173" w:type="dxa"/>
            <w:vAlign w:val="center"/>
          </w:tcPr>
          <w:p w14:paraId="1C636300">
            <w:r>
              <w:t>Docker Compose, structured logs, optional Langfuse</w:t>
            </w:r>
          </w:p>
        </w:tc>
      </w:tr>
    </w:tbl>
    <w:p w14:paraId="104354C9"/>
    <w:p w14:paraId="72CFDDA3">
      <w:pPr>
        <w:pStyle w:val="3"/>
      </w:pPr>
      <w:bookmarkStart w:id="23" w:name="_Toc13292"/>
      <w:r>
        <w:t>3.3 Ranh giới AI và deterministic</w:t>
      </w:r>
      <w:bookmarkEnd w:id="23"/>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00E7FF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C4DC14D">
            <w:r>
              <w:rPr>
                <w:b/>
                <w:color w:val="FFFFFF"/>
              </w:rPr>
              <w:t>AI được phép</w:t>
            </w:r>
          </w:p>
        </w:tc>
        <w:tc>
          <w:tcPr>
            <w:tcW w:w="4759" w:type="dxa"/>
            <w:shd w:val="clear" w:color="auto" w:fill="17365D"/>
          </w:tcPr>
          <w:p w14:paraId="26C42795">
            <w:r>
              <w:rPr>
                <w:b/>
                <w:color w:val="FFFFFF"/>
              </w:rPr>
              <w:t>Phải deterministic</w:t>
            </w:r>
          </w:p>
        </w:tc>
      </w:tr>
      <w:tr w14:paraId="6EE36D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61A5F2">
            <w:r>
              <w:t>Tóm tắt/soạn objective, hướng dẫn, kết quả dựa trên nguồn</w:t>
            </w:r>
          </w:p>
        </w:tc>
        <w:tc>
          <w:tcPr>
            <w:tcW w:w="4759" w:type="dxa"/>
            <w:vAlign w:val="center"/>
          </w:tcPr>
          <w:p w14:paraId="465FF866">
            <w:r>
              <w:t>Authentication, RBAC, ACL và resource ownership</w:t>
            </w:r>
          </w:p>
        </w:tc>
      </w:tr>
      <w:tr w14:paraId="1727908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4CA8066">
            <w:r>
              <w:t>Rewrite query và xếp hạng/tổng hợp context</w:t>
            </w:r>
          </w:p>
        </w:tc>
        <w:tc>
          <w:tcPr>
            <w:tcW w:w="4759" w:type="dxa"/>
            <w:shd w:val="clear" w:color="auto" w:fill="F3F7FB"/>
            <w:vAlign w:val="center"/>
          </w:tcPr>
          <w:p w14:paraId="10A41B59">
            <w:r>
              <w:t>State transition, approval, dependency validation</w:t>
            </w:r>
          </w:p>
        </w:tc>
      </w:tr>
      <w:tr w14:paraId="0F8465F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45851CD">
            <w:r>
              <w:t>Phân loại PR comment và gợi ý rule family</w:t>
            </w:r>
          </w:p>
        </w:tc>
        <w:tc>
          <w:tcPr>
            <w:tcW w:w="4759" w:type="dxa"/>
            <w:vAlign w:val="center"/>
          </w:tcPr>
          <w:p w14:paraId="06AF63C8">
            <w:r>
              <w:t>Checksum, file limit, version lifecycle</w:t>
            </w:r>
          </w:p>
        </w:tc>
      </w:tr>
      <w:tr w14:paraId="1F1180F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87565C8">
            <w:r>
              <w:t>Ước lượng hỗ trợ, không phải SLA</w:t>
            </w:r>
          </w:p>
        </w:tc>
        <w:tc>
          <w:tcPr>
            <w:tcW w:w="4759" w:type="dxa"/>
            <w:shd w:val="clear" w:color="auto" w:fill="F3F7FB"/>
            <w:vAlign w:val="center"/>
          </w:tcPr>
          <w:p w14:paraId="1A8AC1BD">
            <w:r>
              <w:t>Progress, deadline, close gate, cost accounting</w:t>
            </w:r>
          </w:p>
        </w:tc>
      </w:tr>
      <w:tr w14:paraId="38AAD2F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3805D7B">
            <w:r>
              <w:t>Trả lời có citation hoặc fallback</w:t>
            </w:r>
          </w:p>
        </w:tc>
        <w:tc>
          <w:tcPr>
            <w:tcW w:w="4759" w:type="dxa"/>
            <w:vAlign w:val="center"/>
          </w:tcPr>
          <w:p w14:paraId="32570B60">
            <w:r>
              <w:t>Citation/quote validation và secret filtering</w:t>
            </w:r>
          </w:p>
        </w:tc>
      </w:tr>
    </w:tbl>
    <w:p w14:paraId="56EED675"/>
    <w:p w14:paraId="29222A4B">
      <w:pPr>
        <w:pStyle w:val="3"/>
      </w:pPr>
      <w:bookmarkStart w:id="24" w:name="_Toc19498"/>
      <w:r>
        <w:t>3.4 Giá trị AI và bốn trụ cột giải pháp</w:t>
      </w:r>
      <w:bookmarkEnd w:id="24"/>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094"/>
        <w:gridCol w:w="2149"/>
        <w:gridCol w:w="2070"/>
        <w:gridCol w:w="3422"/>
      </w:tblGrid>
      <w:tr w14:paraId="60AC5BF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13E10911">
            <w:r>
              <w:rPr>
                <w:b/>
                <w:color w:val="FFFFFF"/>
              </w:rPr>
              <w:t>Trụ cột</w:t>
            </w:r>
          </w:p>
        </w:tc>
        <w:tc>
          <w:tcPr>
            <w:tcW w:w="2380" w:type="dxa"/>
            <w:shd w:val="clear" w:color="auto" w:fill="17365D"/>
          </w:tcPr>
          <w:p w14:paraId="2DA638FE">
            <w:r>
              <w:rPr>
                <w:b/>
                <w:color w:val="FFFFFF"/>
              </w:rPr>
              <w:t>AI leverage</w:t>
            </w:r>
          </w:p>
        </w:tc>
        <w:tc>
          <w:tcPr>
            <w:tcW w:w="2380" w:type="dxa"/>
            <w:shd w:val="clear" w:color="auto" w:fill="17365D"/>
          </w:tcPr>
          <w:p w14:paraId="3217760C">
            <w:r>
              <w:rPr>
                <w:b/>
                <w:color w:val="FFFFFF"/>
              </w:rPr>
              <w:t>Giá trị người dùng</w:t>
            </w:r>
          </w:p>
        </w:tc>
        <w:tc>
          <w:tcPr>
            <w:tcW w:w="2380" w:type="dxa"/>
            <w:shd w:val="clear" w:color="auto" w:fill="17365D"/>
          </w:tcPr>
          <w:p w14:paraId="4FCD2918">
            <w:r>
              <w:rPr>
                <w:b/>
                <w:color w:val="FFFFFF"/>
              </w:rPr>
              <w:t>Guardrail bắt buộc</w:t>
            </w:r>
          </w:p>
        </w:tc>
      </w:tr>
      <w:tr w14:paraId="77B1E4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167E5D2">
            <w:r>
              <w:t>Knowledge Ingestion</w:t>
            </w:r>
          </w:p>
        </w:tc>
        <w:tc>
          <w:tcPr>
            <w:tcW w:w="2380" w:type="dxa"/>
            <w:vAlign w:val="center"/>
          </w:tcPr>
          <w:p w14:paraId="040250B8">
            <w:r>
              <w:t>Phân loại/tóm tắt hỗ trợ; embedding cho semantic retrieval</w:t>
            </w:r>
          </w:p>
        </w:tc>
        <w:tc>
          <w:tcPr>
            <w:tcW w:w="2380" w:type="dxa"/>
            <w:vAlign w:val="center"/>
          </w:tcPr>
          <w:p w14:paraId="33B706F6">
            <w:r>
              <w:t>Đưa repository, project docs và policy vào một corpus có version</w:t>
            </w:r>
          </w:p>
        </w:tc>
        <w:tc>
          <w:tcPr>
            <w:tcW w:w="2380" w:type="dxa"/>
            <w:vAlign w:val="center"/>
          </w:tcPr>
          <w:p w14:paraId="0C61599B">
            <w:r>
              <w:t>Secret scan trước embedding; owner xác nhận nguồn; ACTIVE-only.</w:t>
            </w:r>
          </w:p>
        </w:tc>
      </w:tr>
      <w:tr w14:paraId="74AA6FA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D41C718">
            <w:r>
              <w:t>Grounded Chat</w:t>
            </w:r>
          </w:p>
        </w:tc>
        <w:tc>
          <w:tcPr>
            <w:tcW w:w="2380" w:type="dxa"/>
            <w:shd w:val="clear" w:color="auto" w:fill="F3F7FB"/>
            <w:vAlign w:val="center"/>
          </w:tcPr>
          <w:p w14:paraId="4D18D487">
            <w:r>
              <w:t>Turn interpretation, hybrid retrieval, answer synthesis</w:t>
            </w:r>
          </w:p>
        </w:tc>
        <w:tc>
          <w:tcPr>
            <w:tcW w:w="2380" w:type="dxa"/>
            <w:shd w:val="clear" w:color="auto" w:fill="F3F7FB"/>
            <w:vAlign w:val="center"/>
          </w:tcPr>
          <w:p w14:paraId="064413B4">
            <w:r>
              <w:t>Hỏi bất đồng bộ theo ngữ cảnh dự án, có thể truy ngược nguồn</w:t>
            </w:r>
          </w:p>
        </w:tc>
        <w:tc>
          <w:tcPr>
            <w:tcW w:w="2380" w:type="dxa"/>
            <w:shd w:val="clear" w:color="auto" w:fill="F3F7FB"/>
            <w:vAlign w:val="center"/>
          </w:tcPr>
          <w:p w14:paraId="4645AC85">
            <w:r>
              <w:t>Server-derived ACL; claim-level citation; controlled abstention.</w:t>
            </w:r>
          </w:p>
        </w:tc>
      </w:tr>
      <w:tr w14:paraId="5E777EC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9304783">
            <w:r>
              <w:t>Rule Mining</w:t>
            </w:r>
          </w:p>
        </w:tc>
        <w:tc>
          <w:tcPr>
            <w:tcW w:w="2380" w:type="dxa"/>
            <w:vAlign w:val="center"/>
          </w:tcPr>
          <w:p w14:paraId="36B8183F">
            <w:r>
              <w:t>Phân loại và cluster PR review evidence</w:t>
            </w:r>
          </w:p>
        </w:tc>
        <w:tc>
          <w:tcPr>
            <w:tcW w:w="2380" w:type="dxa"/>
            <w:vAlign w:val="center"/>
          </w:tcPr>
          <w:p w14:paraId="1FED9FD5">
            <w:r>
              <w:t>Biến correction lặp lại thành convention tái sử dụng</w:t>
            </w:r>
          </w:p>
        </w:tc>
        <w:tc>
          <w:tcPr>
            <w:tcW w:w="2380" w:type="dxa"/>
            <w:vAlign w:val="center"/>
          </w:tcPr>
          <w:p w14:paraId="2AB5C3EC">
            <w:r>
              <w:t>Evidence gate và PM Approve/Reject; không tự biến comment thành policy.</w:t>
            </w:r>
          </w:p>
        </w:tc>
      </w:tr>
      <w:tr w14:paraId="28ECFA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11727EA">
            <w:r>
              <w:t>Onboarding Journey</w:t>
            </w:r>
          </w:p>
        </w:tc>
        <w:tc>
          <w:tcPr>
            <w:tcW w:w="2380" w:type="dxa"/>
            <w:shd w:val="clear" w:color="auto" w:fill="F3F7FB"/>
            <w:vAlign w:val="center"/>
          </w:tcPr>
          <w:p w14:paraId="23EC1A05">
            <w:r>
              <w:t>Làm giàu template task bằng nguồn project/policy</w:t>
            </w:r>
          </w:p>
        </w:tc>
        <w:tc>
          <w:tcPr>
            <w:tcW w:w="2380" w:type="dxa"/>
            <w:shd w:val="clear" w:color="auto" w:fill="F3F7FB"/>
            <w:vAlign w:val="center"/>
          </w:tcPr>
          <w:p w14:paraId="25A08D39">
            <w:r>
              <w:t>Biến knowledge thành việc cần làm theo thứ tự, deadline và owner</w:t>
            </w:r>
          </w:p>
        </w:tc>
        <w:tc>
          <w:tcPr>
            <w:tcW w:w="2380" w:type="dxa"/>
            <w:shd w:val="clear" w:color="auto" w:fill="F3F7FB"/>
            <w:vAlign w:val="center"/>
          </w:tcPr>
          <w:p w14:paraId="70E2A107">
            <w:r>
              <w:t>AI chỉ tạo DRAFT; mandatory/dependency/approval deterministic.</w:t>
            </w:r>
          </w:p>
        </w:tc>
      </w:tr>
    </w:tbl>
    <w:p w14:paraId="482F128B"/>
    <w:p w14:paraId="713CFCCE">
      <w:r>
        <w:t>Chuỗi giá trị mục tiêu: Knowledge đã duyệt → Retrieval/AI có kiểm soát → Answer, Rule hoặc Checklist → hành vi onboarding đo được. Giá trị AI nằm ở khả năng tổng hợp theo ngữ cảnh và quy mô; quyền, trạng thái, phê duyệt và release gate vẫn thuộc logic hệ thống và con người.</w:t>
      </w:r>
    </w:p>
    <w:p w14:paraId="2D6E45F6">
      <w:pPr>
        <w:pStyle w:val="2"/>
      </w:pPr>
      <w:bookmarkStart w:id="25" w:name="_Toc9598"/>
      <w:r>
        <w:t>4. MÔ HÌNH USE CASE</w:t>
      </w:r>
      <w:bookmarkEnd w:id="25"/>
    </w:p>
    <w:p w14:paraId="3D0F73C5">
      <w:pPr>
        <w:pStyle w:val="3"/>
      </w:pPr>
      <w:bookmarkStart w:id="26" w:name="_Toc4745"/>
      <w:r>
        <w:t>4.1 Danh mục use case</w:t>
      </w:r>
      <w:bookmarkEnd w:id="26"/>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602"/>
        <w:gridCol w:w="1410"/>
        <w:gridCol w:w="1193"/>
        <w:gridCol w:w="2060"/>
        <w:gridCol w:w="3108"/>
        <w:gridCol w:w="1362"/>
      </w:tblGrid>
      <w:tr w14:paraId="19F94F0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17365D"/>
          </w:tcPr>
          <w:p w14:paraId="12B8721C">
            <w:r>
              <w:rPr>
                <w:b/>
                <w:color w:val="FFFFFF"/>
              </w:rPr>
              <w:t>Mã</w:t>
            </w:r>
          </w:p>
        </w:tc>
        <w:tc>
          <w:tcPr>
            <w:tcW w:w="1586" w:type="dxa"/>
            <w:shd w:val="clear" w:color="auto" w:fill="17365D"/>
          </w:tcPr>
          <w:p w14:paraId="17D08695">
            <w:r>
              <w:rPr>
                <w:b/>
                <w:color w:val="FFFFFF"/>
              </w:rPr>
              <w:t>Tên</w:t>
            </w:r>
          </w:p>
        </w:tc>
        <w:tc>
          <w:tcPr>
            <w:tcW w:w="1586" w:type="dxa"/>
            <w:shd w:val="clear" w:color="auto" w:fill="17365D"/>
          </w:tcPr>
          <w:p w14:paraId="5FE84DAB">
            <w:r>
              <w:rPr>
                <w:b/>
                <w:color w:val="FFFFFF"/>
              </w:rPr>
              <w:t>Actor chính</w:t>
            </w:r>
          </w:p>
        </w:tc>
        <w:tc>
          <w:tcPr>
            <w:tcW w:w="1586" w:type="dxa"/>
            <w:shd w:val="clear" w:color="auto" w:fill="17365D"/>
          </w:tcPr>
          <w:p w14:paraId="1CD99210">
            <w:r>
              <w:rPr>
                <w:b/>
                <w:color w:val="FFFFFF"/>
              </w:rPr>
              <w:t>Tiền điều kiện tóm tắt</w:t>
            </w:r>
          </w:p>
        </w:tc>
        <w:tc>
          <w:tcPr>
            <w:tcW w:w="1586" w:type="dxa"/>
            <w:shd w:val="clear" w:color="auto" w:fill="17365D"/>
          </w:tcPr>
          <w:p w14:paraId="3388A9E7">
            <w:r>
              <w:rPr>
                <w:b/>
                <w:color w:val="FFFFFF"/>
              </w:rPr>
              <w:t>Hậu điều kiện</w:t>
            </w:r>
          </w:p>
        </w:tc>
        <w:tc>
          <w:tcPr>
            <w:tcW w:w="1586" w:type="dxa"/>
            <w:shd w:val="clear" w:color="auto" w:fill="17365D"/>
          </w:tcPr>
          <w:p w14:paraId="31186DFD">
            <w:r>
              <w:rPr>
                <w:b/>
                <w:color w:val="FFFFFF"/>
              </w:rPr>
              <w:t>Module</w:t>
            </w:r>
          </w:p>
        </w:tc>
      </w:tr>
      <w:tr w14:paraId="52275BB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7011864C">
            <w:r>
              <w:t>UC-01</w:t>
            </w:r>
          </w:p>
        </w:tc>
        <w:tc>
          <w:tcPr>
            <w:tcW w:w="1586" w:type="dxa"/>
            <w:vAlign w:val="center"/>
          </w:tcPr>
          <w:p w14:paraId="21A2FCC3">
            <w:r>
              <w:t>Đăng nhập và thiết lập phiên</w:t>
            </w:r>
          </w:p>
        </w:tc>
        <w:tc>
          <w:tcPr>
            <w:tcW w:w="1586" w:type="dxa"/>
            <w:vAlign w:val="center"/>
          </w:tcPr>
          <w:p w14:paraId="03E5B36A">
            <w:r>
              <w:t>Admin, HR, PM, Engineer</w:t>
            </w:r>
          </w:p>
        </w:tc>
        <w:tc>
          <w:tcPr>
            <w:tcW w:w="1586" w:type="dxa"/>
            <w:vAlign w:val="center"/>
          </w:tcPr>
          <w:p w14:paraId="02AB1E38">
            <w:r>
              <w:t>Người dùng nhập thông tin hợp lệ</w:t>
            </w:r>
          </w:p>
        </w:tc>
        <w:tc>
          <w:tcPr>
            <w:tcW w:w="1586" w:type="dxa"/>
            <w:vAlign w:val="center"/>
          </w:tcPr>
          <w:p w14:paraId="7F24F424">
            <w:r>
              <w:t>Phiên được tạo; hệ thống trả system role và membership active</w:t>
            </w:r>
          </w:p>
        </w:tc>
        <w:tc>
          <w:tcPr>
            <w:tcW w:w="1586" w:type="dxa"/>
            <w:vAlign w:val="center"/>
          </w:tcPr>
          <w:p w14:paraId="0FC06A07">
            <w:r>
              <w:t>AUTH</w:t>
            </w:r>
          </w:p>
        </w:tc>
      </w:tr>
      <w:tr w14:paraId="4F26FA3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68E0CD37">
            <w:r>
              <w:t>UC-02</w:t>
            </w:r>
          </w:p>
        </w:tc>
        <w:tc>
          <w:tcPr>
            <w:tcW w:w="1586" w:type="dxa"/>
            <w:shd w:val="clear" w:color="auto" w:fill="F3F7FB"/>
            <w:vAlign w:val="center"/>
          </w:tcPr>
          <w:p w14:paraId="1D5B7ED0">
            <w:r>
              <w:t>Quản lý tài khoản</w:t>
            </w:r>
          </w:p>
        </w:tc>
        <w:tc>
          <w:tcPr>
            <w:tcW w:w="1586" w:type="dxa"/>
            <w:shd w:val="clear" w:color="auto" w:fill="F3F7FB"/>
            <w:vAlign w:val="center"/>
          </w:tcPr>
          <w:p w14:paraId="788F0E6A">
            <w:r>
              <w:t>Admin</w:t>
            </w:r>
          </w:p>
        </w:tc>
        <w:tc>
          <w:tcPr>
            <w:tcW w:w="1586" w:type="dxa"/>
            <w:shd w:val="clear" w:color="auto" w:fill="F3F7FB"/>
            <w:vAlign w:val="center"/>
          </w:tcPr>
          <w:p w14:paraId="69FBC413">
            <w:r>
              <w:t>Admin đã đăng nhập</w:t>
            </w:r>
          </w:p>
        </w:tc>
        <w:tc>
          <w:tcPr>
            <w:tcW w:w="1586" w:type="dxa"/>
            <w:shd w:val="clear" w:color="auto" w:fill="F3F7FB"/>
            <w:vAlign w:val="center"/>
          </w:tcPr>
          <w:p w14:paraId="1530F4A2">
            <w:r>
              <w:t>Tài khoản được tạo/cập nhật/vô hiệu hóa hoặc đặt lại mật khẩu</w:t>
            </w:r>
          </w:p>
        </w:tc>
        <w:tc>
          <w:tcPr>
            <w:tcW w:w="1586" w:type="dxa"/>
            <w:shd w:val="clear" w:color="auto" w:fill="F3F7FB"/>
            <w:vAlign w:val="center"/>
          </w:tcPr>
          <w:p w14:paraId="4F38D3D4">
            <w:r>
              <w:t>IAM</w:t>
            </w:r>
          </w:p>
        </w:tc>
      </w:tr>
      <w:tr w14:paraId="589A9CA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7989ED43">
            <w:r>
              <w:t>UC-03</w:t>
            </w:r>
          </w:p>
        </w:tc>
        <w:tc>
          <w:tcPr>
            <w:tcW w:w="1586" w:type="dxa"/>
            <w:vAlign w:val="center"/>
          </w:tcPr>
          <w:p w14:paraId="3D001FF3">
            <w:r>
              <w:t>Nhập người dùng hàng loạt</w:t>
            </w:r>
          </w:p>
        </w:tc>
        <w:tc>
          <w:tcPr>
            <w:tcW w:w="1586" w:type="dxa"/>
            <w:vAlign w:val="center"/>
          </w:tcPr>
          <w:p w14:paraId="06CA0830">
            <w:r>
              <w:t>Admin</w:t>
            </w:r>
          </w:p>
        </w:tc>
        <w:tc>
          <w:tcPr>
            <w:tcW w:w="1586" w:type="dxa"/>
            <w:vAlign w:val="center"/>
          </w:tcPr>
          <w:p w14:paraId="05A28BB6">
            <w:r>
              <w:t>Tệp đúng định dạng, tối đa 100 dòng</w:t>
            </w:r>
          </w:p>
        </w:tc>
        <w:tc>
          <w:tcPr>
            <w:tcW w:w="1586" w:type="dxa"/>
            <w:vAlign w:val="center"/>
          </w:tcPr>
          <w:p w14:paraId="48D1319C">
            <w:r>
              <w:t>Preview lỗi theo dòng; chỉ dữ liệu hợp lệ được nhập</w:t>
            </w:r>
          </w:p>
        </w:tc>
        <w:tc>
          <w:tcPr>
            <w:tcW w:w="1586" w:type="dxa"/>
            <w:vAlign w:val="center"/>
          </w:tcPr>
          <w:p w14:paraId="76A8CDD6">
            <w:r>
              <w:t>IAM</w:t>
            </w:r>
          </w:p>
        </w:tc>
      </w:tr>
      <w:tr w14:paraId="4F4B7C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6910771A">
            <w:r>
              <w:t>UC-04</w:t>
            </w:r>
          </w:p>
        </w:tc>
        <w:tc>
          <w:tcPr>
            <w:tcW w:w="1586" w:type="dxa"/>
            <w:shd w:val="clear" w:color="auto" w:fill="F3F7FB"/>
            <w:vAlign w:val="center"/>
          </w:tcPr>
          <w:p w14:paraId="01A83D96">
            <w:r>
              <w:t>Quản lý dự án</w:t>
            </w:r>
          </w:p>
        </w:tc>
        <w:tc>
          <w:tcPr>
            <w:tcW w:w="1586" w:type="dxa"/>
            <w:shd w:val="clear" w:color="auto" w:fill="F3F7FB"/>
            <w:vAlign w:val="center"/>
          </w:tcPr>
          <w:p w14:paraId="2038AC85">
            <w:r>
              <w:t>Admin</w:t>
            </w:r>
          </w:p>
        </w:tc>
        <w:tc>
          <w:tcPr>
            <w:tcW w:w="1586" w:type="dxa"/>
            <w:shd w:val="clear" w:color="auto" w:fill="F3F7FB"/>
            <w:vAlign w:val="center"/>
          </w:tcPr>
          <w:p w14:paraId="519CEE47">
            <w:r>
              <w:t>Global Master Template sẵn sàng</w:t>
            </w:r>
          </w:p>
        </w:tc>
        <w:tc>
          <w:tcPr>
            <w:tcW w:w="1586" w:type="dxa"/>
            <w:shd w:val="clear" w:color="auto" w:fill="F3F7FB"/>
            <w:vAlign w:val="center"/>
          </w:tcPr>
          <w:p w14:paraId="79DB6481">
            <w:r>
              <w:t>Dự án được tạo kèm Project Template ban đầu</w:t>
            </w:r>
          </w:p>
        </w:tc>
        <w:tc>
          <w:tcPr>
            <w:tcW w:w="1586" w:type="dxa"/>
            <w:shd w:val="clear" w:color="auto" w:fill="F3F7FB"/>
            <w:vAlign w:val="center"/>
          </w:tcPr>
          <w:p w14:paraId="5F678F26">
            <w:r>
              <w:t>PROJECT</w:t>
            </w:r>
          </w:p>
        </w:tc>
      </w:tr>
      <w:tr w14:paraId="787D69D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4C0D06C1">
            <w:r>
              <w:t>UC-05</w:t>
            </w:r>
          </w:p>
        </w:tc>
        <w:tc>
          <w:tcPr>
            <w:tcW w:w="1586" w:type="dxa"/>
            <w:vAlign w:val="center"/>
          </w:tcPr>
          <w:p w14:paraId="4CACFE96">
            <w:r>
              <w:t>Quản lý membership</w:t>
            </w:r>
          </w:p>
        </w:tc>
        <w:tc>
          <w:tcPr>
            <w:tcW w:w="1586" w:type="dxa"/>
            <w:vAlign w:val="center"/>
          </w:tcPr>
          <w:p w14:paraId="3D4FAE31">
            <w:r>
              <w:t>Admin</w:t>
            </w:r>
          </w:p>
        </w:tc>
        <w:tc>
          <w:tcPr>
            <w:tcW w:w="1586" w:type="dxa"/>
            <w:vAlign w:val="center"/>
          </w:tcPr>
          <w:p w14:paraId="5CCBAC4C">
            <w:r>
              <w:t>User và project tồn tại</w:t>
            </w:r>
          </w:p>
        </w:tc>
        <w:tc>
          <w:tcPr>
            <w:tcW w:w="1586" w:type="dxa"/>
            <w:vAlign w:val="center"/>
          </w:tcPr>
          <w:p w14:paraId="4B582347">
            <w:r>
              <w:t>Vai trò PM/Engineer active hoặc inactive đúng phạm vi</w:t>
            </w:r>
          </w:p>
        </w:tc>
        <w:tc>
          <w:tcPr>
            <w:tcW w:w="1586" w:type="dxa"/>
            <w:vAlign w:val="center"/>
          </w:tcPr>
          <w:p w14:paraId="0E85BEF5">
            <w:r>
              <w:t>PROJECT</w:t>
            </w:r>
          </w:p>
        </w:tc>
      </w:tr>
      <w:tr w14:paraId="10D4B77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3D0A7D33">
            <w:r>
              <w:t>UC-06</w:t>
            </w:r>
          </w:p>
        </w:tc>
        <w:tc>
          <w:tcPr>
            <w:tcW w:w="1586" w:type="dxa"/>
            <w:shd w:val="clear" w:color="auto" w:fill="F3F7FB"/>
            <w:vAlign w:val="center"/>
          </w:tcPr>
          <w:p w14:paraId="70EAF9F8">
            <w:r>
              <w:t>Quản lý yêu cầu cấp quyền</w:t>
            </w:r>
          </w:p>
        </w:tc>
        <w:tc>
          <w:tcPr>
            <w:tcW w:w="1586" w:type="dxa"/>
            <w:shd w:val="clear" w:color="auto" w:fill="F3F7FB"/>
            <w:vAlign w:val="center"/>
          </w:tcPr>
          <w:p w14:paraId="368ADF5A">
            <w:r>
              <w:t>Admin, Engineer</w:t>
            </w:r>
          </w:p>
        </w:tc>
        <w:tc>
          <w:tcPr>
            <w:tcW w:w="1586" w:type="dxa"/>
            <w:shd w:val="clear" w:color="auto" w:fill="F3F7FB"/>
            <w:vAlign w:val="center"/>
          </w:tcPr>
          <w:p w14:paraId="44A7DFDA">
            <w:r>
              <w:t>Membership active</w:t>
            </w:r>
          </w:p>
        </w:tc>
        <w:tc>
          <w:tcPr>
            <w:tcW w:w="1586" w:type="dxa"/>
            <w:shd w:val="clear" w:color="auto" w:fill="F3F7FB"/>
            <w:vAlign w:val="center"/>
          </w:tcPr>
          <w:p w14:paraId="69814702">
            <w:r>
              <w:t>Yêu cầu chuyển REQUESTED → GRANTED/REVOKED</w:t>
            </w:r>
          </w:p>
        </w:tc>
        <w:tc>
          <w:tcPr>
            <w:tcW w:w="1586" w:type="dxa"/>
            <w:shd w:val="clear" w:color="auto" w:fill="F3F7FB"/>
            <w:vAlign w:val="center"/>
          </w:tcPr>
          <w:p w14:paraId="498FAA29">
            <w:r>
              <w:t>ACCESS</w:t>
            </w:r>
          </w:p>
        </w:tc>
      </w:tr>
      <w:tr w14:paraId="69FA14C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2C1D7A4B">
            <w:r>
              <w:t>UC-07</w:t>
            </w:r>
          </w:p>
        </w:tc>
        <w:tc>
          <w:tcPr>
            <w:tcW w:w="1586" w:type="dxa"/>
            <w:vAlign w:val="center"/>
          </w:tcPr>
          <w:p w14:paraId="17A89094">
            <w:r>
              <w:t>Quản lý policy</w:t>
            </w:r>
          </w:p>
        </w:tc>
        <w:tc>
          <w:tcPr>
            <w:tcW w:w="1586" w:type="dxa"/>
            <w:vAlign w:val="center"/>
          </w:tcPr>
          <w:p w14:paraId="7CD842D8">
            <w:r>
              <w:t>HR</w:t>
            </w:r>
          </w:p>
        </w:tc>
        <w:tc>
          <w:tcPr>
            <w:tcW w:w="1586" w:type="dxa"/>
            <w:vAlign w:val="center"/>
          </w:tcPr>
          <w:p w14:paraId="2FD8C1E3">
            <w:r>
              <w:t>HR đã đăng nhập; tệp đọc được</w:t>
            </w:r>
          </w:p>
        </w:tc>
        <w:tc>
          <w:tcPr>
            <w:tcW w:w="1586" w:type="dxa"/>
            <w:vAlign w:val="center"/>
          </w:tcPr>
          <w:p w14:paraId="5B9756FA">
            <w:r>
              <w:t>Policy được inspect, upload, archive/restore và theo dõi coverage</w:t>
            </w:r>
          </w:p>
        </w:tc>
        <w:tc>
          <w:tcPr>
            <w:tcW w:w="1586" w:type="dxa"/>
            <w:vAlign w:val="center"/>
          </w:tcPr>
          <w:p w14:paraId="068AF14C">
            <w:r>
              <w:t>POLICY</w:t>
            </w:r>
          </w:p>
        </w:tc>
      </w:tr>
      <w:tr w14:paraId="3B1105C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284D1969">
            <w:r>
              <w:t>UC-08</w:t>
            </w:r>
          </w:p>
        </w:tc>
        <w:tc>
          <w:tcPr>
            <w:tcW w:w="1586" w:type="dxa"/>
            <w:shd w:val="clear" w:color="auto" w:fill="F3F7FB"/>
            <w:vAlign w:val="center"/>
          </w:tcPr>
          <w:p w14:paraId="7C9662BC">
            <w:r>
              <w:t>Xác nhận đã đọc policy</w:t>
            </w:r>
          </w:p>
        </w:tc>
        <w:tc>
          <w:tcPr>
            <w:tcW w:w="1586" w:type="dxa"/>
            <w:shd w:val="clear" w:color="auto" w:fill="F3F7FB"/>
            <w:vAlign w:val="center"/>
          </w:tcPr>
          <w:p w14:paraId="0A5D4EBD">
            <w:r>
              <w:t>Engineer</w:t>
            </w:r>
          </w:p>
        </w:tc>
        <w:tc>
          <w:tcPr>
            <w:tcW w:w="1586" w:type="dxa"/>
            <w:shd w:val="clear" w:color="auto" w:fill="F3F7FB"/>
            <w:vAlign w:val="center"/>
          </w:tcPr>
          <w:p w14:paraId="2B58162C">
            <w:r>
              <w:t>Policy active và thuộc phạm vi</w:t>
            </w:r>
          </w:p>
        </w:tc>
        <w:tc>
          <w:tcPr>
            <w:tcW w:w="1586" w:type="dxa"/>
            <w:shd w:val="clear" w:color="auto" w:fill="F3F7FB"/>
            <w:vAlign w:val="center"/>
          </w:tcPr>
          <w:p w14:paraId="60AAC754">
            <w:r>
              <w:t>PolicyAcknowledgement bất biến được ghi nhận</w:t>
            </w:r>
          </w:p>
        </w:tc>
        <w:tc>
          <w:tcPr>
            <w:tcW w:w="1586" w:type="dxa"/>
            <w:shd w:val="clear" w:color="auto" w:fill="F3F7FB"/>
            <w:vAlign w:val="center"/>
          </w:tcPr>
          <w:p w14:paraId="6221AC7E">
            <w:r>
              <w:t>POLICY</w:t>
            </w:r>
          </w:p>
        </w:tc>
      </w:tr>
      <w:tr w14:paraId="10E6816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126249E5">
            <w:r>
              <w:t>UC-09</w:t>
            </w:r>
          </w:p>
        </w:tc>
        <w:tc>
          <w:tcPr>
            <w:tcW w:w="1586" w:type="dxa"/>
            <w:vAlign w:val="center"/>
          </w:tcPr>
          <w:p w14:paraId="419F8CCB">
            <w:r>
              <w:t>Kết nối và đồng bộ GitHub</w:t>
            </w:r>
          </w:p>
        </w:tc>
        <w:tc>
          <w:tcPr>
            <w:tcW w:w="1586" w:type="dxa"/>
            <w:vAlign w:val="center"/>
          </w:tcPr>
          <w:p w14:paraId="6D2B09C4">
            <w:r>
              <w:t>PM, GitHub</w:t>
            </w:r>
          </w:p>
        </w:tc>
        <w:tc>
          <w:tcPr>
            <w:tcW w:w="1586" w:type="dxa"/>
            <w:vAlign w:val="center"/>
          </w:tcPr>
          <w:p w14:paraId="7BE64386">
            <w:r>
              <w:t>PM đúng project; credential hợp lệ</w:t>
            </w:r>
          </w:p>
        </w:tc>
        <w:tc>
          <w:tcPr>
            <w:tcW w:w="1586" w:type="dxa"/>
            <w:vAlign w:val="center"/>
          </w:tcPr>
          <w:p w14:paraId="07CD386A">
            <w:r>
              <w:t>Nguồn được đồng bộ; trạng thái và lỗi được ghi nhận</w:t>
            </w:r>
          </w:p>
        </w:tc>
        <w:tc>
          <w:tcPr>
            <w:tcW w:w="1586" w:type="dxa"/>
            <w:vAlign w:val="center"/>
          </w:tcPr>
          <w:p w14:paraId="542282C9">
            <w:r>
              <w:t>KNOW</w:t>
            </w:r>
          </w:p>
        </w:tc>
      </w:tr>
      <w:tr w14:paraId="03FBE57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44DA7793">
            <w:r>
              <w:t>UC-10</w:t>
            </w:r>
          </w:p>
        </w:tc>
        <w:tc>
          <w:tcPr>
            <w:tcW w:w="1586" w:type="dxa"/>
            <w:shd w:val="clear" w:color="auto" w:fill="F3F7FB"/>
            <w:vAlign w:val="center"/>
          </w:tcPr>
          <w:p w14:paraId="166CF4E9">
            <w:r>
              <w:t>Quét repository và chọn tài liệu</w:t>
            </w:r>
          </w:p>
        </w:tc>
        <w:tc>
          <w:tcPr>
            <w:tcW w:w="1586" w:type="dxa"/>
            <w:shd w:val="clear" w:color="auto" w:fill="F3F7FB"/>
            <w:vAlign w:val="center"/>
          </w:tcPr>
          <w:p w14:paraId="30ED0AB4">
            <w:r>
              <w:t>PM</w:t>
            </w:r>
          </w:p>
        </w:tc>
        <w:tc>
          <w:tcPr>
            <w:tcW w:w="1586" w:type="dxa"/>
            <w:shd w:val="clear" w:color="auto" w:fill="F3F7FB"/>
            <w:vAlign w:val="center"/>
          </w:tcPr>
          <w:p w14:paraId="0B5E8AEF">
            <w:r>
              <w:t>ZIP/repository khả dụng</w:t>
            </w:r>
          </w:p>
        </w:tc>
        <w:tc>
          <w:tcPr>
            <w:tcW w:w="1586" w:type="dxa"/>
            <w:shd w:val="clear" w:color="auto" w:fill="F3F7FB"/>
            <w:vAlign w:val="center"/>
          </w:tcPr>
          <w:p w14:paraId="3FE39F28">
            <w:r>
              <w:t>Danh sách ứng viên, category gợi ý và coverage report được hiển thị</w:t>
            </w:r>
          </w:p>
        </w:tc>
        <w:tc>
          <w:tcPr>
            <w:tcW w:w="1586" w:type="dxa"/>
            <w:shd w:val="clear" w:color="auto" w:fill="F3F7FB"/>
            <w:vAlign w:val="center"/>
          </w:tcPr>
          <w:p w14:paraId="2F0AA7D6">
            <w:r>
              <w:t>KNOW</w:t>
            </w:r>
          </w:p>
        </w:tc>
      </w:tr>
      <w:tr w14:paraId="3E32494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2A5467B8">
            <w:r>
              <w:t>UC-11</w:t>
            </w:r>
          </w:p>
        </w:tc>
        <w:tc>
          <w:tcPr>
            <w:tcW w:w="1586" w:type="dxa"/>
            <w:vAlign w:val="center"/>
          </w:tcPr>
          <w:p w14:paraId="1F13CD92">
            <w:r>
              <w:t>Upload tài liệu dự án</w:t>
            </w:r>
          </w:p>
        </w:tc>
        <w:tc>
          <w:tcPr>
            <w:tcW w:w="1586" w:type="dxa"/>
            <w:vAlign w:val="center"/>
          </w:tcPr>
          <w:p w14:paraId="18A4C1D6">
            <w:r>
              <w:t>PM</w:t>
            </w:r>
          </w:p>
        </w:tc>
        <w:tc>
          <w:tcPr>
            <w:tcW w:w="1586" w:type="dxa"/>
            <w:vAlign w:val="center"/>
          </w:tcPr>
          <w:p w14:paraId="64530340">
            <w:r>
              <w:t>PM đúng project; tệp hợp lệ</w:t>
            </w:r>
          </w:p>
        </w:tc>
        <w:tc>
          <w:tcPr>
            <w:tcW w:w="1586" w:type="dxa"/>
            <w:vAlign w:val="center"/>
          </w:tcPr>
          <w:p w14:paraId="269E194F">
            <w:r>
              <w:t>KnowledgeDocument/Version được tạo và đưa vào pipeline</w:t>
            </w:r>
          </w:p>
        </w:tc>
        <w:tc>
          <w:tcPr>
            <w:tcW w:w="1586" w:type="dxa"/>
            <w:vAlign w:val="center"/>
          </w:tcPr>
          <w:p w14:paraId="20F91731">
            <w:r>
              <w:t>KNOW</w:t>
            </w:r>
          </w:p>
        </w:tc>
      </w:tr>
      <w:tr w14:paraId="2975E00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024A5E04">
            <w:r>
              <w:t>UC-12</w:t>
            </w:r>
          </w:p>
        </w:tc>
        <w:tc>
          <w:tcPr>
            <w:tcW w:w="1586" w:type="dxa"/>
            <w:shd w:val="clear" w:color="auto" w:fill="F3F7FB"/>
            <w:vAlign w:val="center"/>
          </w:tcPr>
          <w:p w14:paraId="5BB9E016">
            <w:r>
              <w:t>Quản lý vòng đời tài liệu</w:t>
            </w:r>
          </w:p>
        </w:tc>
        <w:tc>
          <w:tcPr>
            <w:tcW w:w="1586" w:type="dxa"/>
            <w:shd w:val="clear" w:color="auto" w:fill="F3F7FB"/>
            <w:vAlign w:val="center"/>
          </w:tcPr>
          <w:p w14:paraId="7D37B401">
            <w:r>
              <w:t>PM, HR</w:t>
            </w:r>
          </w:p>
        </w:tc>
        <w:tc>
          <w:tcPr>
            <w:tcW w:w="1586" w:type="dxa"/>
            <w:shd w:val="clear" w:color="auto" w:fill="F3F7FB"/>
            <w:vAlign w:val="center"/>
          </w:tcPr>
          <w:p w14:paraId="464D34BC">
            <w:r>
              <w:t>Document tồn tại</w:t>
            </w:r>
          </w:p>
        </w:tc>
        <w:tc>
          <w:tcPr>
            <w:tcW w:w="1586" w:type="dxa"/>
            <w:shd w:val="clear" w:color="auto" w:fill="F3F7FB"/>
            <w:vAlign w:val="center"/>
          </w:tcPr>
          <w:p w14:paraId="3ED3B6CE">
            <w:r>
              <w:t>Version mới không ghi đè bản cũ; chỉ ACTIVE được truy xuất</w:t>
            </w:r>
          </w:p>
        </w:tc>
        <w:tc>
          <w:tcPr>
            <w:tcW w:w="1586" w:type="dxa"/>
            <w:shd w:val="clear" w:color="auto" w:fill="F3F7FB"/>
            <w:vAlign w:val="center"/>
          </w:tcPr>
          <w:p w14:paraId="2A096D44">
            <w:r>
              <w:t>KNOW</w:t>
            </w:r>
          </w:p>
        </w:tc>
      </w:tr>
      <w:tr w14:paraId="77CA45F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0F6D39A4">
            <w:r>
              <w:t>UC-13</w:t>
            </w:r>
          </w:p>
        </w:tc>
        <w:tc>
          <w:tcPr>
            <w:tcW w:w="1586" w:type="dxa"/>
            <w:vAlign w:val="center"/>
          </w:tcPr>
          <w:p w14:paraId="09C88D3B">
            <w:r>
              <w:t>Quản lý Global Master Template</w:t>
            </w:r>
          </w:p>
        </w:tc>
        <w:tc>
          <w:tcPr>
            <w:tcW w:w="1586" w:type="dxa"/>
            <w:vAlign w:val="center"/>
          </w:tcPr>
          <w:p w14:paraId="3F956577">
            <w:r>
              <w:t>Admin</w:t>
            </w:r>
          </w:p>
        </w:tc>
        <w:tc>
          <w:tcPr>
            <w:tcW w:w="1586" w:type="dxa"/>
            <w:vAlign w:val="center"/>
          </w:tcPr>
          <w:p w14:paraId="369E4E4D">
            <w:r>
              <w:t>Admin đã đăng nhập</w:t>
            </w:r>
          </w:p>
        </w:tc>
        <w:tc>
          <w:tcPr>
            <w:tcW w:w="1586" w:type="dxa"/>
            <w:vAlign w:val="center"/>
          </w:tcPr>
          <w:p w14:paraId="087D4508">
            <w:r>
              <w:t>Khung dùng chung được chỉnh sửa và duyệt có version</w:t>
            </w:r>
          </w:p>
        </w:tc>
        <w:tc>
          <w:tcPr>
            <w:tcW w:w="1586" w:type="dxa"/>
            <w:vAlign w:val="center"/>
          </w:tcPr>
          <w:p w14:paraId="40FFB756">
            <w:r>
              <w:t>TEMPLATE</w:t>
            </w:r>
          </w:p>
        </w:tc>
      </w:tr>
      <w:tr w14:paraId="1E802E2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274159FE">
            <w:r>
              <w:t>UC-14</w:t>
            </w:r>
          </w:p>
        </w:tc>
        <w:tc>
          <w:tcPr>
            <w:tcW w:w="1586" w:type="dxa"/>
            <w:shd w:val="clear" w:color="auto" w:fill="F3F7FB"/>
            <w:vAlign w:val="center"/>
          </w:tcPr>
          <w:p w14:paraId="265D37EA">
            <w:r>
              <w:t>Quản lý Project Template</w:t>
            </w:r>
          </w:p>
        </w:tc>
        <w:tc>
          <w:tcPr>
            <w:tcW w:w="1586" w:type="dxa"/>
            <w:shd w:val="clear" w:color="auto" w:fill="F3F7FB"/>
            <w:vAlign w:val="center"/>
          </w:tcPr>
          <w:p w14:paraId="0360D468">
            <w:r>
              <w:t>PM</w:t>
            </w:r>
          </w:p>
        </w:tc>
        <w:tc>
          <w:tcPr>
            <w:tcW w:w="1586" w:type="dxa"/>
            <w:shd w:val="clear" w:color="auto" w:fill="F3F7FB"/>
            <w:vAlign w:val="center"/>
          </w:tcPr>
          <w:p w14:paraId="7B0B8DC8">
            <w:r>
              <w:t>Membership PM active</w:t>
            </w:r>
          </w:p>
        </w:tc>
        <w:tc>
          <w:tcPr>
            <w:tcW w:w="1586" w:type="dxa"/>
            <w:shd w:val="clear" w:color="auto" w:fill="F3F7FB"/>
            <w:vAlign w:val="center"/>
          </w:tcPr>
          <w:p w14:paraId="43B31AC4">
            <w:r>
              <w:t>Draft được clone/sửa/sắp thứ tự/thiết lập dependency rồi approve</w:t>
            </w:r>
          </w:p>
        </w:tc>
        <w:tc>
          <w:tcPr>
            <w:tcW w:w="1586" w:type="dxa"/>
            <w:shd w:val="clear" w:color="auto" w:fill="F3F7FB"/>
            <w:vAlign w:val="center"/>
          </w:tcPr>
          <w:p w14:paraId="628CDAEA">
            <w:r>
              <w:t>TEMPLATE</w:t>
            </w:r>
          </w:p>
        </w:tc>
      </w:tr>
      <w:tr w14:paraId="66EF25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3BDD0EBB">
            <w:r>
              <w:t>UC-15</w:t>
            </w:r>
          </w:p>
        </w:tc>
        <w:tc>
          <w:tcPr>
            <w:tcW w:w="1586" w:type="dxa"/>
            <w:vAlign w:val="center"/>
          </w:tcPr>
          <w:p w14:paraId="4987EF63">
            <w:r>
              <w:t>Sinh Reference Plan</w:t>
            </w:r>
          </w:p>
        </w:tc>
        <w:tc>
          <w:tcPr>
            <w:tcW w:w="1586" w:type="dxa"/>
            <w:vAlign w:val="center"/>
          </w:tcPr>
          <w:p w14:paraId="3E9CB207">
            <w:r>
              <w:t>PM, AI</w:t>
            </w:r>
          </w:p>
        </w:tc>
        <w:tc>
          <w:tcPr>
            <w:tcW w:w="1586" w:type="dxa"/>
            <w:vAlign w:val="center"/>
          </w:tcPr>
          <w:p w14:paraId="7AE30292">
            <w:r>
              <w:t>Approved template và nguồn ACTIVE</w:t>
            </w:r>
          </w:p>
        </w:tc>
        <w:tc>
          <w:tcPr>
            <w:tcW w:w="1586" w:type="dxa"/>
            <w:vAlign w:val="center"/>
          </w:tcPr>
          <w:p w14:paraId="1F697FD2">
            <w:r>
              <w:t>Job hoàn tất với plan DRAFT, nguồn và trích dẫn</w:t>
            </w:r>
          </w:p>
        </w:tc>
        <w:tc>
          <w:tcPr>
            <w:tcW w:w="1586" w:type="dxa"/>
            <w:vAlign w:val="center"/>
          </w:tcPr>
          <w:p w14:paraId="6166955D">
            <w:r>
              <w:t>PLAN</w:t>
            </w:r>
          </w:p>
        </w:tc>
      </w:tr>
      <w:tr w14:paraId="39D4BF3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28F480F2">
            <w:r>
              <w:t>UC-16</w:t>
            </w:r>
          </w:p>
        </w:tc>
        <w:tc>
          <w:tcPr>
            <w:tcW w:w="1586" w:type="dxa"/>
            <w:shd w:val="clear" w:color="auto" w:fill="F3F7FB"/>
            <w:vAlign w:val="center"/>
          </w:tcPr>
          <w:p w14:paraId="495F7C87">
            <w:r>
              <w:t>Sinh plan cho thành viên</w:t>
            </w:r>
          </w:p>
        </w:tc>
        <w:tc>
          <w:tcPr>
            <w:tcW w:w="1586" w:type="dxa"/>
            <w:shd w:val="clear" w:color="auto" w:fill="F3F7FB"/>
            <w:vAlign w:val="center"/>
          </w:tcPr>
          <w:p w14:paraId="74FF6FD6">
            <w:r>
              <w:t>PM, AI</w:t>
            </w:r>
          </w:p>
        </w:tc>
        <w:tc>
          <w:tcPr>
            <w:tcW w:w="1586" w:type="dxa"/>
            <w:shd w:val="clear" w:color="auto" w:fill="F3F7FB"/>
            <w:vAlign w:val="center"/>
          </w:tcPr>
          <w:p w14:paraId="46FAC59E">
            <w:r>
              <w:t>Engineer membership active</w:t>
            </w:r>
          </w:p>
        </w:tc>
        <w:tc>
          <w:tcPr>
            <w:tcW w:w="1586" w:type="dxa"/>
            <w:shd w:val="clear" w:color="auto" w:fill="F3F7FB"/>
            <w:vAlign w:val="center"/>
          </w:tcPr>
          <w:p w14:paraId="636A114A">
            <w:r>
              <w:t>Candidate plan DRAFT được materialize thành snapshot</w:t>
            </w:r>
          </w:p>
        </w:tc>
        <w:tc>
          <w:tcPr>
            <w:tcW w:w="1586" w:type="dxa"/>
            <w:shd w:val="clear" w:color="auto" w:fill="F3F7FB"/>
            <w:vAlign w:val="center"/>
          </w:tcPr>
          <w:p w14:paraId="6D155054">
            <w:r>
              <w:t>PLAN</w:t>
            </w:r>
          </w:p>
        </w:tc>
      </w:tr>
      <w:tr w14:paraId="04CE448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7EA0A73B">
            <w:r>
              <w:t>UC-17</w:t>
            </w:r>
          </w:p>
        </w:tc>
        <w:tc>
          <w:tcPr>
            <w:tcW w:w="1586" w:type="dxa"/>
            <w:vAlign w:val="center"/>
          </w:tcPr>
          <w:p w14:paraId="7D27A491">
            <w:r>
              <w:t>Rà soát, sửa và tái sinh plan</w:t>
            </w:r>
          </w:p>
        </w:tc>
        <w:tc>
          <w:tcPr>
            <w:tcW w:w="1586" w:type="dxa"/>
            <w:vAlign w:val="center"/>
          </w:tcPr>
          <w:p w14:paraId="50DCCE2A">
            <w:r>
              <w:t>PM</w:t>
            </w:r>
          </w:p>
        </w:tc>
        <w:tc>
          <w:tcPr>
            <w:tcW w:w="1586" w:type="dxa"/>
            <w:vAlign w:val="center"/>
          </w:tcPr>
          <w:p w14:paraId="2E4B2C89">
            <w:r>
              <w:t>Plan DRAFT</w:t>
            </w:r>
          </w:p>
        </w:tc>
        <w:tc>
          <w:tcPr>
            <w:tcW w:w="1586" w:type="dxa"/>
            <w:vAlign w:val="center"/>
          </w:tcPr>
          <w:p w14:paraId="2E126A55">
            <w:r>
              <w:t>Nội dung được sửa hoặc revision mới được tạo có truy vết</w:t>
            </w:r>
          </w:p>
        </w:tc>
        <w:tc>
          <w:tcPr>
            <w:tcW w:w="1586" w:type="dxa"/>
            <w:vAlign w:val="center"/>
          </w:tcPr>
          <w:p w14:paraId="6CFEE64B">
            <w:r>
              <w:t>PLAN</w:t>
            </w:r>
          </w:p>
        </w:tc>
      </w:tr>
      <w:tr w14:paraId="1060EA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6A413C02">
            <w:r>
              <w:t>UC-18</w:t>
            </w:r>
          </w:p>
        </w:tc>
        <w:tc>
          <w:tcPr>
            <w:tcW w:w="1586" w:type="dxa"/>
            <w:shd w:val="clear" w:color="auto" w:fill="F3F7FB"/>
            <w:vAlign w:val="center"/>
          </w:tcPr>
          <w:p w14:paraId="35D40DDF">
            <w:r>
              <w:t>Duyệt và phát hành plan</w:t>
            </w:r>
          </w:p>
        </w:tc>
        <w:tc>
          <w:tcPr>
            <w:tcW w:w="1586" w:type="dxa"/>
            <w:shd w:val="clear" w:color="auto" w:fill="F3F7FB"/>
            <w:vAlign w:val="center"/>
          </w:tcPr>
          <w:p w14:paraId="574FA478">
            <w:r>
              <w:t>PM</w:t>
            </w:r>
          </w:p>
        </w:tc>
        <w:tc>
          <w:tcPr>
            <w:tcW w:w="1586" w:type="dxa"/>
            <w:shd w:val="clear" w:color="auto" w:fill="F3F7FB"/>
            <w:vAlign w:val="center"/>
          </w:tcPr>
          <w:p w14:paraId="28B617D4">
            <w:r>
              <w:t>Plan hợp lệ, nguồn và dependency đạt gate</w:t>
            </w:r>
          </w:p>
        </w:tc>
        <w:tc>
          <w:tcPr>
            <w:tcW w:w="1586" w:type="dxa"/>
            <w:shd w:val="clear" w:color="auto" w:fill="F3F7FB"/>
            <w:vAlign w:val="center"/>
          </w:tcPr>
          <w:p w14:paraId="52A7F57D">
            <w:r>
              <w:t>Engineer nhìn thấy plan APPROVED/ACTIVE</w:t>
            </w:r>
          </w:p>
        </w:tc>
        <w:tc>
          <w:tcPr>
            <w:tcW w:w="1586" w:type="dxa"/>
            <w:shd w:val="clear" w:color="auto" w:fill="F3F7FB"/>
            <w:vAlign w:val="center"/>
          </w:tcPr>
          <w:p w14:paraId="43E92468">
            <w:r>
              <w:t>PLAN</w:t>
            </w:r>
          </w:p>
        </w:tc>
      </w:tr>
      <w:tr w14:paraId="25C1AC2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2641F7C3">
            <w:r>
              <w:t>UC-19</w:t>
            </w:r>
          </w:p>
        </w:tc>
        <w:tc>
          <w:tcPr>
            <w:tcW w:w="1586" w:type="dxa"/>
            <w:vAlign w:val="center"/>
          </w:tcPr>
          <w:p w14:paraId="6AD98DD2">
            <w:r>
              <w:t>Xem hành trình onboarding</w:t>
            </w:r>
          </w:p>
        </w:tc>
        <w:tc>
          <w:tcPr>
            <w:tcW w:w="1586" w:type="dxa"/>
            <w:vAlign w:val="center"/>
          </w:tcPr>
          <w:p w14:paraId="4485FD89">
            <w:r>
              <w:t>Engineer</w:t>
            </w:r>
          </w:p>
        </w:tc>
        <w:tc>
          <w:tcPr>
            <w:tcW w:w="1586" w:type="dxa"/>
            <w:vAlign w:val="center"/>
          </w:tcPr>
          <w:p w14:paraId="113E5E51">
            <w:r>
              <w:t>Có plan được phát hành</w:t>
            </w:r>
          </w:p>
        </w:tc>
        <w:tc>
          <w:tcPr>
            <w:tcW w:w="1586" w:type="dxa"/>
            <w:vAlign w:val="center"/>
          </w:tcPr>
          <w:p w14:paraId="6462E77F">
            <w:r>
              <w:t>Category đóng/mở độc lập; task hiện đúng trạng thái và tiến độ</w:t>
            </w:r>
          </w:p>
        </w:tc>
        <w:tc>
          <w:tcPr>
            <w:tcW w:w="1586" w:type="dxa"/>
            <w:vAlign w:val="center"/>
          </w:tcPr>
          <w:p w14:paraId="54E49565">
            <w:r>
              <w:t>EXEC</w:t>
            </w:r>
          </w:p>
        </w:tc>
      </w:tr>
      <w:tr w14:paraId="794B19C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466DC304">
            <w:r>
              <w:t>UC-20</w:t>
            </w:r>
          </w:p>
        </w:tc>
        <w:tc>
          <w:tcPr>
            <w:tcW w:w="1586" w:type="dxa"/>
            <w:shd w:val="clear" w:color="auto" w:fill="F3F7FB"/>
            <w:vAlign w:val="center"/>
          </w:tcPr>
          <w:p w14:paraId="40141B8F">
            <w:r>
              <w:t>Xem task và bằng chứng</w:t>
            </w:r>
          </w:p>
        </w:tc>
        <w:tc>
          <w:tcPr>
            <w:tcW w:w="1586" w:type="dxa"/>
            <w:shd w:val="clear" w:color="auto" w:fill="F3F7FB"/>
            <w:vAlign w:val="center"/>
          </w:tcPr>
          <w:p w14:paraId="2222F91D">
            <w:r>
              <w:t>Engineer, PM</w:t>
            </w:r>
          </w:p>
        </w:tc>
        <w:tc>
          <w:tcPr>
            <w:tcW w:w="1586" w:type="dxa"/>
            <w:shd w:val="clear" w:color="auto" w:fill="F3F7FB"/>
            <w:vAlign w:val="center"/>
          </w:tcPr>
          <w:p w14:paraId="1EC0206E">
            <w:r>
              <w:t>Có quyền với plan</w:t>
            </w:r>
          </w:p>
        </w:tc>
        <w:tc>
          <w:tcPr>
            <w:tcW w:w="1586" w:type="dxa"/>
            <w:shd w:val="clear" w:color="auto" w:fill="F3F7FB"/>
            <w:vAlign w:val="center"/>
          </w:tcPr>
          <w:p w14:paraId="72D168F2">
            <w:r>
              <w:t>Mục tiêu, bước làm, kết quả, nguồn và citation hiển thị nhất quán</w:t>
            </w:r>
          </w:p>
        </w:tc>
        <w:tc>
          <w:tcPr>
            <w:tcW w:w="1586" w:type="dxa"/>
            <w:shd w:val="clear" w:color="auto" w:fill="F3F7FB"/>
            <w:vAlign w:val="center"/>
          </w:tcPr>
          <w:p w14:paraId="4C78C426">
            <w:r>
              <w:t>EXEC</w:t>
            </w:r>
          </w:p>
        </w:tc>
      </w:tr>
      <w:tr w14:paraId="3A8F6B1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542426E7">
            <w:r>
              <w:t>UC-21</w:t>
            </w:r>
          </w:p>
        </w:tc>
        <w:tc>
          <w:tcPr>
            <w:tcW w:w="1586" w:type="dxa"/>
            <w:vAlign w:val="center"/>
          </w:tcPr>
          <w:p w14:paraId="183818D8">
            <w:r>
              <w:t>Cập nhật trạng thái task</w:t>
            </w:r>
          </w:p>
        </w:tc>
        <w:tc>
          <w:tcPr>
            <w:tcW w:w="1586" w:type="dxa"/>
            <w:vAlign w:val="center"/>
          </w:tcPr>
          <w:p w14:paraId="6205CEF7">
            <w:r>
              <w:t>Engineer</w:t>
            </w:r>
          </w:p>
        </w:tc>
        <w:tc>
          <w:tcPr>
            <w:tcW w:w="1586" w:type="dxa"/>
            <w:vAlign w:val="center"/>
          </w:tcPr>
          <w:p w14:paraId="6C18EDAA">
            <w:r>
              <w:t>Dependency thỏa điều kiện</w:t>
            </w:r>
          </w:p>
        </w:tc>
        <w:tc>
          <w:tcPr>
            <w:tcW w:w="1586" w:type="dxa"/>
            <w:vAlign w:val="center"/>
          </w:tcPr>
          <w:p w14:paraId="361116AD">
            <w:r>
              <w:t>Task chuyển trạng thái hợp lệ; progress được tính lại</w:t>
            </w:r>
          </w:p>
        </w:tc>
        <w:tc>
          <w:tcPr>
            <w:tcW w:w="1586" w:type="dxa"/>
            <w:vAlign w:val="center"/>
          </w:tcPr>
          <w:p w14:paraId="501FE761">
            <w:r>
              <w:t>EXEC</w:t>
            </w:r>
          </w:p>
        </w:tc>
      </w:tr>
      <w:tr w14:paraId="4C1C255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6D41A960">
            <w:r>
              <w:t>UC-22</w:t>
            </w:r>
          </w:p>
        </w:tc>
        <w:tc>
          <w:tcPr>
            <w:tcW w:w="1586" w:type="dxa"/>
            <w:shd w:val="clear" w:color="auto" w:fill="F3F7FB"/>
            <w:vAlign w:val="center"/>
          </w:tcPr>
          <w:p w14:paraId="0593DBA1">
            <w:r>
              <w:t>Báo và xử lý blocker</w:t>
            </w:r>
          </w:p>
        </w:tc>
        <w:tc>
          <w:tcPr>
            <w:tcW w:w="1586" w:type="dxa"/>
            <w:shd w:val="clear" w:color="auto" w:fill="F3F7FB"/>
            <w:vAlign w:val="center"/>
          </w:tcPr>
          <w:p w14:paraId="6639807C">
            <w:r>
              <w:t>Engineer, PM</w:t>
            </w:r>
          </w:p>
        </w:tc>
        <w:tc>
          <w:tcPr>
            <w:tcW w:w="1586" w:type="dxa"/>
            <w:shd w:val="clear" w:color="auto" w:fill="F3F7FB"/>
            <w:vAlign w:val="center"/>
          </w:tcPr>
          <w:p w14:paraId="1616220A">
            <w:r>
              <w:t>Task thuộc plan người dùng</w:t>
            </w:r>
          </w:p>
        </w:tc>
        <w:tc>
          <w:tcPr>
            <w:tcW w:w="1586" w:type="dxa"/>
            <w:shd w:val="clear" w:color="auto" w:fill="F3F7FB"/>
            <w:vAlign w:val="center"/>
          </w:tcPr>
          <w:p w14:paraId="19A6B95A">
            <w:r>
              <w:t>Blocker OPEN/ROUTED/RESOLVED, tối đa 5 tệp, 15 MB/tệp</w:t>
            </w:r>
          </w:p>
        </w:tc>
        <w:tc>
          <w:tcPr>
            <w:tcW w:w="1586" w:type="dxa"/>
            <w:shd w:val="clear" w:color="auto" w:fill="F3F7FB"/>
            <w:vAlign w:val="center"/>
          </w:tcPr>
          <w:p w14:paraId="1716269A">
            <w:r>
              <w:t>BLOCKER</w:t>
            </w:r>
          </w:p>
        </w:tc>
      </w:tr>
      <w:tr w14:paraId="7CA538A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77F56DA8">
            <w:r>
              <w:t>UC-23</w:t>
            </w:r>
          </w:p>
        </w:tc>
        <w:tc>
          <w:tcPr>
            <w:tcW w:w="1586" w:type="dxa"/>
            <w:vAlign w:val="center"/>
          </w:tcPr>
          <w:p w14:paraId="06B501F8">
            <w:r>
              <w:t>Theo dõi thành viên và tiến độ</w:t>
            </w:r>
          </w:p>
        </w:tc>
        <w:tc>
          <w:tcPr>
            <w:tcW w:w="1586" w:type="dxa"/>
            <w:vAlign w:val="center"/>
          </w:tcPr>
          <w:p w14:paraId="684147E2">
            <w:r>
              <w:t>PM</w:t>
            </w:r>
          </w:p>
        </w:tc>
        <w:tc>
          <w:tcPr>
            <w:tcW w:w="1586" w:type="dxa"/>
            <w:vAlign w:val="center"/>
          </w:tcPr>
          <w:p w14:paraId="544630A2">
            <w:r>
              <w:t>PM thuộc project</w:t>
            </w:r>
          </w:p>
        </w:tc>
        <w:tc>
          <w:tcPr>
            <w:tcW w:w="1586" w:type="dxa"/>
            <w:vAlign w:val="center"/>
          </w:tcPr>
          <w:p w14:paraId="1812C269">
            <w:r>
              <w:t>Dashboard, danh sách, chi tiết tiến độ và task trễ hạn đúng dữ liệu</w:t>
            </w:r>
          </w:p>
        </w:tc>
        <w:tc>
          <w:tcPr>
            <w:tcW w:w="1586" w:type="dxa"/>
            <w:vAlign w:val="center"/>
          </w:tcPr>
          <w:p w14:paraId="288F7948">
            <w:r>
              <w:t>MONITOR</w:t>
            </w:r>
          </w:p>
        </w:tc>
      </w:tr>
      <w:tr w14:paraId="266481D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794DDFDD">
            <w:r>
              <w:t>UC-24</w:t>
            </w:r>
          </w:p>
        </w:tc>
        <w:tc>
          <w:tcPr>
            <w:tcW w:w="1586" w:type="dxa"/>
            <w:shd w:val="clear" w:color="auto" w:fill="F3F7FB"/>
            <w:vAlign w:val="center"/>
          </w:tcPr>
          <w:p w14:paraId="0A56A0F1">
            <w:r>
              <w:t>Nhận và xem thông báo</w:t>
            </w:r>
          </w:p>
        </w:tc>
        <w:tc>
          <w:tcPr>
            <w:tcW w:w="1586" w:type="dxa"/>
            <w:shd w:val="clear" w:color="auto" w:fill="F3F7FB"/>
            <w:vAlign w:val="center"/>
          </w:tcPr>
          <w:p w14:paraId="2680F31C">
            <w:r>
              <w:t>PM, Engineer</w:t>
            </w:r>
          </w:p>
        </w:tc>
        <w:tc>
          <w:tcPr>
            <w:tcW w:w="1586" w:type="dxa"/>
            <w:shd w:val="clear" w:color="auto" w:fill="F3F7FB"/>
            <w:vAlign w:val="center"/>
          </w:tcPr>
          <w:p w14:paraId="04F0A0C8">
            <w:r>
              <w:t>Sự kiện theo dõi phát sinh</w:t>
            </w:r>
          </w:p>
        </w:tc>
        <w:tc>
          <w:tcPr>
            <w:tcW w:w="1586" w:type="dxa"/>
            <w:shd w:val="clear" w:color="auto" w:fill="F3F7FB"/>
            <w:vAlign w:val="center"/>
          </w:tcPr>
          <w:p w14:paraId="766D14D5">
            <w:r>
              <w:t>Badge và danh sách thông báo điều hướng đúng đối tượng</w:t>
            </w:r>
          </w:p>
        </w:tc>
        <w:tc>
          <w:tcPr>
            <w:tcW w:w="1586" w:type="dxa"/>
            <w:shd w:val="clear" w:color="auto" w:fill="F3F7FB"/>
            <w:vAlign w:val="center"/>
          </w:tcPr>
          <w:p w14:paraId="73EF2A8E">
            <w:r>
              <w:t>NOTIFY</w:t>
            </w:r>
          </w:p>
        </w:tc>
      </w:tr>
      <w:tr w14:paraId="74C3EC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3803A45B">
            <w:r>
              <w:t>UC-25</w:t>
            </w:r>
          </w:p>
        </w:tc>
        <w:tc>
          <w:tcPr>
            <w:tcW w:w="1586" w:type="dxa"/>
            <w:vAlign w:val="center"/>
          </w:tcPr>
          <w:p w14:paraId="32DB3FEC">
            <w:r>
              <w:t>Hỏi đáp RAG có trích dẫn</w:t>
            </w:r>
          </w:p>
        </w:tc>
        <w:tc>
          <w:tcPr>
            <w:tcW w:w="1586" w:type="dxa"/>
            <w:vAlign w:val="center"/>
          </w:tcPr>
          <w:p w14:paraId="53903E51">
            <w:r>
              <w:t>PM, Engineer</w:t>
            </w:r>
          </w:p>
        </w:tc>
        <w:tc>
          <w:tcPr>
            <w:tcW w:w="1586" w:type="dxa"/>
            <w:vAlign w:val="center"/>
          </w:tcPr>
          <w:p w14:paraId="4B9BECD2">
            <w:r>
              <w:t>Có membership/quyền policy phù hợp</w:t>
            </w:r>
          </w:p>
        </w:tc>
        <w:tc>
          <w:tcPr>
            <w:tcW w:w="1586" w:type="dxa"/>
            <w:vAlign w:val="center"/>
          </w:tcPr>
          <w:p w14:paraId="318B0EE5">
            <w:r>
              <w:t>Trả lời grounded hoặc fallback; citation qua kiểm chứng</w:t>
            </w:r>
          </w:p>
        </w:tc>
        <w:tc>
          <w:tcPr>
            <w:tcW w:w="1586" w:type="dxa"/>
            <w:vAlign w:val="center"/>
          </w:tcPr>
          <w:p w14:paraId="77A9E3EE">
            <w:r>
              <w:t>RAG</w:t>
            </w:r>
          </w:p>
        </w:tc>
      </w:tr>
      <w:tr w14:paraId="50DC408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6305AFF8">
            <w:r>
              <w:t>UC-26</w:t>
            </w:r>
          </w:p>
        </w:tc>
        <w:tc>
          <w:tcPr>
            <w:tcW w:w="1586" w:type="dxa"/>
            <w:shd w:val="clear" w:color="auto" w:fill="F3F7FB"/>
            <w:vAlign w:val="center"/>
          </w:tcPr>
          <w:p w14:paraId="4F95F8C4">
            <w:r>
              <w:t>Xem lịch sử hội thoại</w:t>
            </w:r>
          </w:p>
        </w:tc>
        <w:tc>
          <w:tcPr>
            <w:tcW w:w="1586" w:type="dxa"/>
            <w:shd w:val="clear" w:color="auto" w:fill="F3F7FB"/>
            <w:vAlign w:val="center"/>
          </w:tcPr>
          <w:p w14:paraId="05BEBEB7">
            <w:r>
              <w:t>PM, Engineer</w:t>
            </w:r>
          </w:p>
        </w:tc>
        <w:tc>
          <w:tcPr>
            <w:tcW w:w="1586" w:type="dxa"/>
            <w:shd w:val="clear" w:color="auto" w:fill="F3F7FB"/>
            <w:vAlign w:val="center"/>
          </w:tcPr>
          <w:p w14:paraId="64B40641">
            <w:r>
              <w:t>Conversation thuộc người dùng</w:t>
            </w:r>
          </w:p>
        </w:tc>
        <w:tc>
          <w:tcPr>
            <w:tcW w:w="1586" w:type="dxa"/>
            <w:shd w:val="clear" w:color="auto" w:fill="F3F7FB"/>
            <w:vAlign w:val="center"/>
          </w:tcPr>
          <w:p w14:paraId="40096F29">
            <w:r>
              <w:t>Transcript được tải theo quyền và giới hạn context</w:t>
            </w:r>
          </w:p>
        </w:tc>
        <w:tc>
          <w:tcPr>
            <w:tcW w:w="1586" w:type="dxa"/>
            <w:shd w:val="clear" w:color="auto" w:fill="F3F7FB"/>
            <w:vAlign w:val="center"/>
          </w:tcPr>
          <w:p w14:paraId="11C5A5A5">
            <w:r>
              <w:t>RAG</w:t>
            </w:r>
          </w:p>
        </w:tc>
      </w:tr>
      <w:tr w14:paraId="2ED437A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182942FE">
            <w:r>
              <w:t>UC-27</w:t>
            </w:r>
          </w:p>
        </w:tc>
        <w:tc>
          <w:tcPr>
            <w:tcW w:w="1586" w:type="dxa"/>
            <w:vAlign w:val="center"/>
          </w:tcPr>
          <w:p w14:paraId="6A8EA33C">
            <w:r>
              <w:t>Khai phá convention</w:t>
            </w:r>
          </w:p>
        </w:tc>
        <w:tc>
          <w:tcPr>
            <w:tcW w:w="1586" w:type="dxa"/>
            <w:vAlign w:val="center"/>
          </w:tcPr>
          <w:p w14:paraId="2EBD786F">
            <w:r>
              <w:t>PM, Worker, GitHub</w:t>
            </w:r>
          </w:p>
        </w:tc>
        <w:tc>
          <w:tcPr>
            <w:tcW w:w="1586" w:type="dxa"/>
            <w:vAlign w:val="center"/>
          </w:tcPr>
          <w:p w14:paraId="22040839">
            <w:r>
              <w:t>GitHub sync sẵn sàng</w:t>
            </w:r>
          </w:p>
        </w:tc>
        <w:tc>
          <w:tcPr>
            <w:tcW w:w="1586" w:type="dxa"/>
            <w:vAlign w:val="center"/>
          </w:tcPr>
          <w:p w14:paraId="1D580DB7">
            <w:r>
              <w:t>PR comment được phân loại và nhóm thành rule candidate/family</w:t>
            </w:r>
          </w:p>
        </w:tc>
        <w:tc>
          <w:tcPr>
            <w:tcW w:w="1586" w:type="dxa"/>
            <w:vAlign w:val="center"/>
          </w:tcPr>
          <w:p w14:paraId="29E1417D">
            <w:r>
              <w:t>RULE</w:t>
            </w:r>
          </w:p>
        </w:tc>
      </w:tr>
      <w:tr w14:paraId="51A533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735810E9">
            <w:r>
              <w:t>UC-28</w:t>
            </w:r>
          </w:p>
        </w:tc>
        <w:tc>
          <w:tcPr>
            <w:tcW w:w="1586" w:type="dxa"/>
            <w:shd w:val="clear" w:color="auto" w:fill="F3F7FB"/>
            <w:vAlign w:val="center"/>
          </w:tcPr>
          <w:p w14:paraId="4E143B27">
            <w:r>
              <w:t>Duyệt convention</w:t>
            </w:r>
          </w:p>
        </w:tc>
        <w:tc>
          <w:tcPr>
            <w:tcW w:w="1586" w:type="dxa"/>
            <w:shd w:val="clear" w:color="auto" w:fill="F3F7FB"/>
            <w:vAlign w:val="center"/>
          </w:tcPr>
          <w:p w14:paraId="0EDD3423">
            <w:r>
              <w:t>PM</w:t>
            </w:r>
          </w:p>
        </w:tc>
        <w:tc>
          <w:tcPr>
            <w:tcW w:w="1586" w:type="dxa"/>
            <w:shd w:val="clear" w:color="auto" w:fill="F3F7FB"/>
            <w:vAlign w:val="center"/>
          </w:tcPr>
          <w:p w14:paraId="3C99C941">
            <w:r>
              <w:t>Rule family PENDING</w:t>
            </w:r>
          </w:p>
        </w:tc>
        <w:tc>
          <w:tcPr>
            <w:tcW w:w="1586" w:type="dxa"/>
            <w:shd w:val="clear" w:color="auto" w:fill="F3F7FB"/>
            <w:vAlign w:val="center"/>
          </w:tcPr>
          <w:p w14:paraId="1EF24A79">
            <w:r>
              <w:t>Rule được APPROVED/REJECTED một chiều, có evidence permalink</w:t>
            </w:r>
          </w:p>
        </w:tc>
        <w:tc>
          <w:tcPr>
            <w:tcW w:w="1586" w:type="dxa"/>
            <w:shd w:val="clear" w:color="auto" w:fill="F3F7FB"/>
            <w:vAlign w:val="center"/>
          </w:tcPr>
          <w:p w14:paraId="529640AF">
            <w:r>
              <w:t>RULE</w:t>
            </w:r>
          </w:p>
        </w:tc>
      </w:tr>
      <w:tr w14:paraId="591E595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vAlign w:val="center"/>
          </w:tcPr>
          <w:p w14:paraId="2B0C3AF6">
            <w:r>
              <w:t>UC-29</w:t>
            </w:r>
          </w:p>
        </w:tc>
        <w:tc>
          <w:tcPr>
            <w:tcW w:w="1586" w:type="dxa"/>
            <w:vAlign w:val="center"/>
          </w:tcPr>
          <w:p w14:paraId="7AEE39F6">
            <w:r>
              <w:t>Lập lịch discovery</w:t>
            </w:r>
          </w:p>
        </w:tc>
        <w:tc>
          <w:tcPr>
            <w:tcW w:w="1586" w:type="dxa"/>
            <w:vAlign w:val="center"/>
          </w:tcPr>
          <w:p w14:paraId="0733385B">
            <w:r>
              <w:t>PM, Scheduler</w:t>
            </w:r>
          </w:p>
        </w:tc>
        <w:tc>
          <w:tcPr>
            <w:tcW w:w="1586" w:type="dxa"/>
            <w:vAlign w:val="center"/>
          </w:tcPr>
          <w:p w14:paraId="4F2F5D76">
            <w:r>
              <w:t>PM đúng project</w:t>
            </w:r>
          </w:p>
        </w:tc>
        <w:tc>
          <w:tcPr>
            <w:tcW w:w="1586" w:type="dxa"/>
            <w:vAlign w:val="center"/>
          </w:tcPr>
          <w:p w14:paraId="2392347E">
            <w:r>
              <w:t>Lịch manual/hourly/daily/weekly được lưu; run-now tạo job</w:t>
            </w:r>
          </w:p>
        </w:tc>
        <w:tc>
          <w:tcPr>
            <w:tcW w:w="1586" w:type="dxa"/>
            <w:vAlign w:val="center"/>
          </w:tcPr>
          <w:p w14:paraId="748ABB10">
            <w:r>
              <w:t>RULE</w:t>
            </w:r>
          </w:p>
        </w:tc>
      </w:tr>
      <w:tr w14:paraId="372BA3C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586" w:type="dxa"/>
            <w:shd w:val="clear" w:color="auto" w:fill="F3F7FB"/>
            <w:vAlign w:val="center"/>
          </w:tcPr>
          <w:p w14:paraId="5DFCB5D9">
            <w:r>
              <w:t>UC-30</w:t>
            </w:r>
          </w:p>
        </w:tc>
        <w:tc>
          <w:tcPr>
            <w:tcW w:w="1586" w:type="dxa"/>
            <w:shd w:val="clear" w:color="auto" w:fill="F3F7FB"/>
            <w:vAlign w:val="center"/>
          </w:tcPr>
          <w:p w14:paraId="2C68CB77">
            <w:r>
              <w:t>Đóng onboarding</w:t>
            </w:r>
          </w:p>
        </w:tc>
        <w:tc>
          <w:tcPr>
            <w:tcW w:w="1586" w:type="dxa"/>
            <w:shd w:val="clear" w:color="auto" w:fill="F3F7FB"/>
            <w:vAlign w:val="center"/>
          </w:tcPr>
          <w:p w14:paraId="37B6C3E1">
            <w:r>
              <w:t>PM</w:t>
            </w:r>
          </w:p>
        </w:tc>
        <w:tc>
          <w:tcPr>
            <w:tcW w:w="1586" w:type="dxa"/>
            <w:shd w:val="clear" w:color="auto" w:fill="F3F7FB"/>
            <w:vAlign w:val="center"/>
          </w:tcPr>
          <w:p w14:paraId="40D27741">
            <w:r>
              <w:t>Các gate bắt buộc hoàn tất</w:t>
            </w:r>
          </w:p>
        </w:tc>
        <w:tc>
          <w:tcPr>
            <w:tcW w:w="1586" w:type="dxa"/>
            <w:shd w:val="clear" w:color="auto" w:fill="F3F7FB"/>
            <w:vAlign w:val="center"/>
          </w:tcPr>
          <w:p w14:paraId="5299F4ED">
            <w:r>
              <w:t>Plan chuyển ONBOARDING_CLOSED và lưu người/thời điểm xác nhận</w:t>
            </w:r>
          </w:p>
        </w:tc>
        <w:tc>
          <w:tcPr>
            <w:tcW w:w="1586" w:type="dxa"/>
            <w:shd w:val="clear" w:color="auto" w:fill="F3F7FB"/>
            <w:vAlign w:val="center"/>
          </w:tcPr>
          <w:p w14:paraId="35518F25">
            <w:r>
              <w:t>CLOSE</w:t>
            </w:r>
          </w:p>
        </w:tc>
      </w:tr>
    </w:tbl>
    <w:p w14:paraId="537921C7"/>
    <w:p w14:paraId="45D03F31">
      <w:pPr>
        <w:pStyle w:val="3"/>
      </w:pPr>
      <w:bookmarkStart w:id="27" w:name="_Toc709"/>
      <w:r>
        <w:t>4.2 Đặc tả use case chi tiết</w:t>
      </w:r>
      <w:bookmarkEnd w:id="27"/>
    </w:p>
    <w:p w14:paraId="05DBFA7B">
      <w:pPr>
        <w:pStyle w:val="4"/>
      </w:pPr>
      <w:bookmarkStart w:id="28" w:name="_Toc25766"/>
      <w:r>
        <w:t>UC-01 — Đăng nhập và thiết lập phiên</w:t>
      </w:r>
      <w:bookmarkEnd w:id="28"/>
    </w:p>
    <w:p w14:paraId="1F1F5879">
      <w:pPr>
        <w:jc w:val="center"/>
      </w:pPr>
      <w:r>
        <w:rPr>
          <w:b/>
        </w:rPr>
        <w:t>Bảng UC.1 — Đặc tả đăng nhập và thiết lập phiên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115F08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CB2B639">
            <w:r>
              <w:rPr>
                <w:b/>
                <w:color w:val="FFFFFF"/>
              </w:rPr>
              <w:t>Thuộc tính</w:t>
            </w:r>
          </w:p>
        </w:tc>
        <w:tc>
          <w:tcPr>
            <w:tcW w:w="4759" w:type="dxa"/>
            <w:shd w:val="clear" w:color="auto" w:fill="17365D"/>
          </w:tcPr>
          <w:p w14:paraId="4F107B64">
            <w:r>
              <w:rPr>
                <w:b/>
                <w:color w:val="FFFFFF"/>
              </w:rPr>
              <w:t>Nội dung</w:t>
            </w:r>
          </w:p>
        </w:tc>
      </w:tr>
      <w:tr w14:paraId="6971863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CCD2E95">
            <w:r>
              <w:t>Use Case ID</w:t>
            </w:r>
          </w:p>
        </w:tc>
        <w:tc>
          <w:tcPr>
            <w:tcW w:w="4759" w:type="dxa"/>
            <w:vAlign w:val="center"/>
          </w:tcPr>
          <w:p w14:paraId="556C4A02">
            <w:r>
              <w:t>UC-01</w:t>
            </w:r>
          </w:p>
        </w:tc>
      </w:tr>
      <w:tr w14:paraId="5BE2C10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DB30B2F">
            <w:r>
              <w:t>Use Case Name</w:t>
            </w:r>
          </w:p>
        </w:tc>
        <w:tc>
          <w:tcPr>
            <w:tcW w:w="4759" w:type="dxa"/>
            <w:shd w:val="clear" w:color="auto" w:fill="F3F7FB"/>
            <w:vAlign w:val="center"/>
          </w:tcPr>
          <w:p w14:paraId="444B82CF">
            <w:r>
              <w:t>Đăng nhập và thiết lập phiên</w:t>
            </w:r>
          </w:p>
        </w:tc>
      </w:tr>
      <w:tr w14:paraId="7ACCB6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3B818F8">
            <w:r>
              <w:t>Short Description</w:t>
            </w:r>
          </w:p>
        </w:tc>
        <w:tc>
          <w:tcPr>
            <w:tcW w:w="4759" w:type="dxa"/>
            <w:vAlign w:val="center"/>
          </w:tcPr>
          <w:p w14:paraId="5C68E64A">
            <w:r>
              <w:t>Cho phép admin, hr, pm, engineer thực hiện nghiệp vụ đăng nhập và thiết lập phiên trong đúng phạm vi quyền và bảo toàn các invariant của Ralion.</w:t>
            </w:r>
          </w:p>
        </w:tc>
      </w:tr>
      <w:tr w14:paraId="71703FD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3286B75">
            <w:r>
              <w:t>Primary Actor</w:t>
            </w:r>
          </w:p>
        </w:tc>
        <w:tc>
          <w:tcPr>
            <w:tcW w:w="4759" w:type="dxa"/>
            <w:shd w:val="clear" w:color="auto" w:fill="F3F7FB"/>
            <w:vAlign w:val="center"/>
          </w:tcPr>
          <w:p w14:paraId="2EE55630">
            <w:r>
              <w:t>Admin, HR, PM, Engineer</w:t>
            </w:r>
          </w:p>
        </w:tc>
      </w:tr>
      <w:tr w14:paraId="4A9A72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5ADBE9B">
            <w:r>
              <w:t>Trigger</w:t>
            </w:r>
          </w:p>
        </w:tc>
        <w:tc>
          <w:tcPr>
            <w:tcW w:w="4759" w:type="dxa"/>
            <w:vAlign w:val="center"/>
          </w:tcPr>
          <w:p w14:paraId="6AA46C2E">
            <w:r>
              <w:t>Actor chọn chức năng “Đăng nhập và thiết lập phiên” hoặc sự kiện hệ thống tương ứng được kích hoạt.</w:t>
            </w:r>
          </w:p>
        </w:tc>
      </w:tr>
      <w:tr w14:paraId="4E663C7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3463290">
            <w:r>
              <w:t>Pre-Conditions</w:t>
            </w:r>
          </w:p>
        </w:tc>
        <w:tc>
          <w:tcPr>
            <w:tcW w:w="4759" w:type="dxa"/>
            <w:shd w:val="clear" w:color="auto" w:fill="F3F7FB"/>
            <w:vAlign w:val="center"/>
          </w:tcPr>
          <w:p w14:paraId="5325F901">
            <w:r>
              <w:t>Người dùng nhập thông tin hợp lệ</w:t>
            </w:r>
          </w:p>
        </w:tc>
      </w:tr>
      <w:tr w14:paraId="4BA2B42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E34FB1F">
            <w:r>
              <w:t>Post-Conditions</w:t>
            </w:r>
          </w:p>
        </w:tc>
        <w:tc>
          <w:tcPr>
            <w:tcW w:w="4759" w:type="dxa"/>
            <w:vAlign w:val="center"/>
          </w:tcPr>
          <w:p w14:paraId="67181D45">
            <w:r>
              <w:t>Phiên được tạo; hệ thống trả system role và membership active</w:t>
            </w:r>
          </w:p>
        </w:tc>
      </w:tr>
      <w:tr w14:paraId="14CA934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C1891E2">
            <w:r>
              <w:t>Priority</w:t>
            </w:r>
          </w:p>
        </w:tc>
        <w:tc>
          <w:tcPr>
            <w:tcW w:w="4759" w:type="dxa"/>
            <w:shd w:val="clear" w:color="auto" w:fill="F3F7FB"/>
            <w:vAlign w:val="center"/>
          </w:tcPr>
          <w:p w14:paraId="33FCCBAE">
            <w:r>
              <w:t>Must</w:t>
            </w:r>
          </w:p>
        </w:tc>
      </w:tr>
      <w:tr w14:paraId="6AAA53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1E15BE0">
            <w:r>
              <w:t>Related Requirements</w:t>
            </w:r>
          </w:p>
        </w:tc>
        <w:tc>
          <w:tcPr>
            <w:tcW w:w="4759" w:type="dxa"/>
            <w:vAlign w:val="center"/>
          </w:tcPr>
          <w:p w14:paraId="754BD40C">
            <w:r>
              <w:t>FR-AUTH-01, FR-AUTH-02, FR-AUTH-03, FR-AUTH-04</w:t>
            </w:r>
          </w:p>
        </w:tc>
      </w:tr>
    </w:tbl>
    <w:p w14:paraId="3EA81263"/>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921072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24BFF20">
            <w:r>
              <w:rPr>
                <w:b/>
                <w:color w:val="FFFFFF"/>
              </w:rPr>
              <w:t>Luồng</w:t>
            </w:r>
          </w:p>
        </w:tc>
        <w:tc>
          <w:tcPr>
            <w:tcW w:w="4759" w:type="dxa"/>
            <w:shd w:val="clear" w:color="auto" w:fill="17365D"/>
          </w:tcPr>
          <w:p w14:paraId="0CCC0320">
            <w:r>
              <w:rPr>
                <w:b/>
                <w:color w:val="FFFFFF"/>
              </w:rPr>
              <w:t>Đặc tả</w:t>
            </w:r>
          </w:p>
        </w:tc>
      </w:tr>
      <w:tr w14:paraId="297870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ACE1DC4">
            <w:r>
              <w:t>Main Flow</w:t>
            </w:r>
          </w:p>
        </w:tc>
        <w:tc>
          <w:tcPr>
            <w:tcW w:w="4759" w:type="dxa"/>
            <w:vAlign w:val="center"/>
          </w:tcPr>
          <w:p w14:paraId="112800AF">
            <w:r>
              <w:t>1. Người dùng mở trang đăng nhập và nhập email/mật khẩu.</w:t>
            </w:r>
            <w:r>
              <w:br w:type="textWrapping"/>
            </w:r>
            <w:r>
              <w:t>2. Frontend kiểm tra trường bắt buộc rồi gửi yêu cầu qua HTTPS.</w:t>
            </w:r>
            <w:r>
              <w:br w:type="textWrapping"/>
            </w:r>
            <w:r>
              <w:t>3. Backend xác thực credential và trạng thái ACTIVE.</w:t>
            </w:r>
            <w:r>
              <w:br w:type="textWrapping"/>
            </w:r>
            <w:r>
              <w:t>4. Hệ thống tạo phiên, trả system role, preferences và membership ACTIVE.</w:t>
            </w:r>
            <w:r>
              <w:br w:type="textWrapping"/>
            </w:r>
            <w:r>
              <w:t>5. Frontend điều hướng tới workspace phù hợp với vai trò.</w:t>
            </w:r>
          </w:p>
        </w:tc>
      </w:tr>
      <w:tr w14:paraId="24CE25E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7E00633">
            <w:r>
              <w:t>Alternate Flow(s)</w:t>
            </w:r>
          </w:p>
        </w:tc>
        <w:tc>
          <w:tcPr>
            <w:tcW w:w="4759" w:type="dxa"/>
            <w:shd w:val="clear" w:color="auto" w:fill="F3F7FB"/>
            <w:vAlign w:val="center"/>
          </w:tcPr>
          <w:p w14:paraId="2CC73E29">
            <w:r>
              <w:t>A1. Phiên còn hiệu lực: chuyển thẳng tới workspace.</w:t>
            </w:r>
            <w:r>
              <w:br w:type="textWrapping"/>
            </w:r>
            <w:r>
              <w:t>A2. Người dùng đổi ngôn ngữ/preferences: lưu mà không đổi quyền.</w:t>
            </w:r>
          </w:p>
        </w:tc>
      </w:tr>
      <w:tr w14:paraId="3843F53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1F491B">
            <w:r>
              <w:t>Exception Flow(s)</w:t>
            </w:r>
          </w:p>
        </w:tc>
        <w:tc>
          <w:tcPr>
            <w:tcW w:w="4759" w:type="dxa"/>
            <w:vAlign w:val="center"/>
          </w:tcPr>
          <w:p w14:paraId="64778192">
            <w:r>
              <w:t>E1. Sai credential hoặc tài khoản inactive: trả lỗi chung, không tiết lộ tài khoản tồn tại.</w:t>
            </w:r>
            <w:r>
              <w:br w:type="textWrapping"/>
            </w:r>
            <w:r>
              <w:t>E2. Session hết hạn/thu hồi: yêu cầu đăng nhập lại.</w:t>
            </w:r>
          </w:p>
        </w:tc>
      </w:tr>
      <w:tr w14:paraId="02F5241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8AF8067">
            <w:r>
              <w:t>Business Rules</w:t>
            </w:r>
          </w:p>
        </w:tc>
        <w:tc>
          <w:tcPr>
            <w:tcW w:w="4759" w:type="dxa"/>
            <w:shd w:val="clear" w:color="auto" w:fill="F3F7FB"/>
            <w:vAlign w:val="center"/>
          </w:tcPr>
          <w:p w14:paraId="5E887327">
            <w:r>
              <w:t>Áp dụng các invariant, state transition, ACL, versioning và audit rule tương ứng tại Chương 6.</w:t>
            </w:r>
          </w:p>
        </w:tc>
      </w:tr>
      <w:tr w14:paraId="5EB0F49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8F174D">
            <w:r>
              <w:t>Frequency / Volume</w:t>
            </w:r>
          </w:p>
        </w:tc>
        <w:tc>
          <w:tcPr>
            <w:tcW w:w="4759" w:type="dxa"/>
            <w:vAlign w:val="center"/>
          </w:tcPr>
          <w:p w14:paraId="2A8CF89E">
            <w:r>
              <w:t>Theo nhu cầu pilot; mọi giả định tải phải được xác nhận bằng performance test trước production.</w:t>
            </w:r>
          </w:p>
        </w:tc>
      </w:tr>
      <w:tr w14:paraId="71AA77F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506E03E">
            <w:r>
              <w:t>Audit &amp; Evidence</w:t>
            </w:r>
          </w:p>
        </w:tc>
        <w:tc>
          <w:tcPr>
            <w:tcW w:w="4759" w:type="dxa"/>
            <w:shd w:val="clear" w:color="auto" w:fill="F3F7FB"/>
            <w:vAlign w:val="center"/>
          </w:tcPr>
          <w:p w14:paraId="5814BB40">
            <w:r>
              <w:t>Lưu actor, target, timestamp, trạng thái và trace/job ID cho hành động nhạy cảm; AI output giữ source/citation khi áp dụng.</w:t>
            </w:r>
          </w:p>
        </w:tc>
      </w:tr>
    </w:tbl>
    <w:p w14:paraId="6F6E73C3"/>
    <w:p w14:paraId="53783DAC">
      <w:pPr>
        <w:pStyle w:val="4"/>
      </w:pPr>
      <w:bookmarkStart w:id="29" w:name="_Toc23860"/>
      <w:r>
        <w:t>UC-02 — Quản lý tài khoản</w:t>
      </w:r>
      <w:bookmarkEnd w:id="29"/>
    </w:p>
    <w:p w14:paraId="35BF3C39">
      <w:pPr>
        <w:jc w:val="center"/>
      </w:pPr>
      <w:r>
        <w:rPr>
          <w:b/>
        </w:rPr>
        <w:t>Bảng UC.2 — Đặc tả quản lý tài khoản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6ACC7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8587CA8">
            <w:r>
              <w:rPr>
                <w:b/>
                <w:color w:val="FFFFFF"/>
              </w:rPr>
              <w:t>Thuộc tính</w:t>
            </w:r>
          </w:p>
        </w:tc>
        <w:tc>
          <w:tcPr>
            <w:tcW w:w="4759" w:type="dxa"/>
            <w:shd w:val="clear" w:color="auto" w:fill="17365D"/>
          </w:tcPr>
          <w:p w14:paraId="32A9EB59">
            <w:r>
              <w:rPr>
                <w:b/>
                <w:color w:val="FFFFFF"/>
              </w:rPr>
              <w:t>Nội dung</w:t>
            </w:r>
          </w:p>
        </w:tc>
      </w:tr>
      <w:tr w14:paraId="2D86E22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ABBACA8">
            <w:r>
              <w:t>Use Case ID</w:t>
            </w:r>
          </w:p>
        </w:tc>
        <w:tc>
          <w:tcPr>
            <w:tcW w:w="4759" w:type="dxa"/>
            <w:vAlign w:val="center"/>
          </w:tcPr>
          <w:p w14:paraId="62B5F1C3">
            <w:r>
              <w:t>UC-02</w:t>
            </w:r>
          </w:p>
        </w:tc>
      </w:tr>
      <w:tr w14:paraId="35DAE10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BCCFD00">
            <w:r>
              <w:t>Use Case Name</w:t>
            </w:r>
          </w:p>
        </w:tc>
        <w:tc>
          <w:tcPr>
            <w:tcW w:w="4759" w:type="dxa"/>
            <w:shd w:val="clear" w:color="auto" w:fill="F3F7FB"/>
            <w:vAlign w:val="center"/>
          </w:tcPr>
          <w:p w14:paraId="1411D7F8">
            <w:r>
              <w:t>Quản lý tài khoản</w:t>
            </w:r>
          </w:p>
        </w:tc>
      </w:tr>
      <w:tr w14:paraId="5EE93B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9D8D261">
            <w:r>
              <w:t>Short Description</w:t>
            </w:r>
          </w:p>
        </w:tc>
        <w:tc>
          <w:tcPr>
            <w:tcW w:w="4759" w:type="dxa"/>
            <w:vAlign w:val="center"/>
          </w:tcPr>
          <w:p w14:paraId="4FCF3FFB">
            <w:r>
              <w:t>Cho phép admin thực hiện nghiệp vụ quản lý tài khoản trong đúng phạm vi quyền và bảo toàn các invariant của Ralion.</w:t>
            </w:r>
          </w:p>
        </w:tc>
      </w:tr>
      <w:tr w14:paraId="79C3311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8C34037">
            <w:r>
              <w:t>Primary Actor</w:t>
            </w:r>
          </w:p>
        </w:tc>
        <w:tc>
          <w:tcPr>
            <w:tcW w:w="4759" w:type="dxa"/>
            <w:shd w:val="clear" w:color="auto" w:fill="F3F7FB"/>
            <w:vAlign w:val="center"/>
          </w:tcPr>
          <w:p w14:paraId="72249147">
            <w:r>
              <w:t>Admin</w:t>
            </w:r>
          </w:p>
        </w:tc>
      </w:tr>
      <w:tr w14:paraId="5B18FF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AE5DE6F">
            <w:r>
              <w:t>Trigger</w:t>
            </w:r>
          </w:p>
        </w:tc>
        <w:tc>
          <w:tcPr>
            <w:tcW w:w="4759" w:type="dxa"/>
            <w:vAlign w:val="center"/>
          </w:tcPr>
          <w:p w14:paraId="0DCCEBFB">
            <w:r>
              <w:t>Actor chọn chức năng “Quản lý tài khoản” hoặc sự kiện hệ thống tương ứng được kích hoạt.</w:t>
            </w:r>
          </w:p>
        </w:tc>
      </w:tr>
      <w:tr w14:paraId="4602D1B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4EE6C48">
            <w:r>
              <w:t>Pre-Conditions</w:t>
            </w:r>
          </w:p>
        </w:tc>
        <w:tc>
          <w:tcPr>
            <w:tcW w:w="4759" w:type="dxa"/>
            <w:shd w:val="clear" w:color="auto" w:fill="F3F7FB"/>
            <w:vAlign w:val="center"/>
          </w:tcPr>
          <w:p w14:paraId="739A2B19">
            <w:r>
              <w:t>Admin đã đăng nhập</w:t>
            </w:r>
          </w:p>
        </w:tc>
      </w:tr>
      <w:tr w14:paraId="48DEB6D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AED913B">
            <w:r>
              <w:t>Post-Conditions</w:t>
            </w:r>
          </w:p>
        </w:tc>
        <w:tc>
          <w:tcPr>
            <w:tcW w:w="4759" w:type="dxa"/>
            <w:vAlign w:val="center"/>
          </w:tcPr>
          <w:p w14:paraId="5CE97473">
            <w:r>
              <w:t>Tài khoản được tạo/cập nhật/vô hiệu hóa hoặc đặt lại mật khẩu</w:t>
            </w:r>
          </w:p>
        </w:tc>
      </w:tr>
      <w:tr w14:paraId="25F76B8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F1B7805">
            <w:r>
              <w:t>Priority</w:t>
            </w:r>
          </w:p>
        </w:tc>
        <w:tc>
          <w:tcPr>
            <w:tcW w:w="4759" w:type="dxa"/>
            <w:shd w:val="clear" w:color="auto" w:fill="F3F7FB"/>
            <w:vAlign w:val="center"/>
          </w:tcPr>
          <w:p w14:paraId="4A7DCC39">
            <w:r>
              <w:t>Must</w:t>
            </w:r>
          </w:p>
        </w:tc>
      </w:tr>
      <w:tr w14:paraId="45276F9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A892726">
            <w:r>
              <w:t>Related Requirements</w:t>
            </w:r>
          </w:p>
        </w:tc>
        <w:tc>
          <w:tcPr>
            <w:tcW w:w="4759" w:type="dxa"/>
            <w:vAlign w:val="center"/>
          </w:tcPr>
          <w:p w14:paraId="0AA42769">
            <w:r>
              <w:t>FR-IAM-01, FR-IAM-02, FR-IAM-03, FR-IAM-04</w:t>
            </w:r>
          </w:p>
        </w:tc>
      </w:tr>
    </w:tbl>
    <w:p w14:paraId="40C5172F"/>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05F223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79AFD43">
            <w:r>
              <w:rPr>
                <w:b/>
                <w:color w:val="FFFFFF"/>
              </w:rPr>
              <w:t>Luồng</w:t>
            </w:r>
          </w:p>
        </w:tc>
        <w:tc>
          <w:tcPr>
            <w:tcW w:w="4759" w:type="dxa"/>
            <w:shd w:val="clear" w:color="auto" w:fill="17365D"/>
          </w:tcPr>
          <w:p w14:paraId="007E941B">
            <w:r>
              <w:rPr>
                <w:b/>
                <w:color w:val="FFFFFF"/>
              </w:rPr>
              <w:t>Đặc tả</w:t>
            </w:r>
          </w:p>
        </w:tc>
      </w:tr>
      <w:tr w14:paraId="64BCF8A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5E16746">
            <w:r>
              <w:t>Main Flow</w:t>
            </w:r>
          </w:p>
        </w:tc>
        <w:tc>
          <w:tcPr>
            <w:tcW w:w="4759" w:type="dxa"/>
            <w:vAlign w:val="center"/>
          </w:tcPr>
          <w:p w14:paraId="1D91F933">
            <w:r>
              <w:t>1. Admin mở danh sách tài khoản hoặc chức năng import.</w:t>
            </w:r>
            <w:r>
              <w:br w:type="textWrapping"/>
            </w:r>
            <w:r>
              <w:t>2. Hệ thống authorize system_role=ADMIN.</w:t>
            </w:r>
            <w:r>
              <w:br w:type="textWrapping"/>
            </w:r>
            <w:r>
              <w:t>3. Admin nhập/chọn dữ liệu và yêu cầu preview nếu import.</w:t>
            </w:r>
            <w:r>
              <w:br w:type="textWrapping"/>
            </w:r>
            <w:r>
              <w:t>4. Backend validate email duy nhất, role, status và giới hạn lô.</w:t>
            </w:r>
            <w:r>
              <w:br w:type="textWrapping"/>
            </w:r>
            <w:r>
              <w:t>5. Transaction lưu thay đổi và trả kết quả/lỗi theo bản ghi.</w:t>
            </w:r>
          </w:p>
        </w:tc>
      </w:tr>
      <w:tr w14:paraId="28E1EA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27DEB02">
            <w:r>
              <w:t>Alternate Flow(s)</w:t>
            </w:r>
          </w:p>
        </w:tc>
        <w:tc>
          <w:tcPr>
            <w:tcW w:w="4759" w:type="dxa"/>
            <w:shd w:val="clear" w:color="auto" w:fill="F3F7FB"/>
            <w:vAlign w:val="center"/>
          </w:tcPr>
          <w:p w14:paraId="20809E59">
            <w:r>
              <w:t>A1. Dòng import lỗi được loại và hiển thị lý do; Admin có thể sửa rồi chạy lại.</w:t>
            </w:r>
            <w:r>
              <w:br w:type="textWrapping"/>
            </w:r>
            <w:r>
              <w:t>A2. Vô hiệu hóa thay vì hard-delete tài khoản đã có lịch sử.</w:t>
            </w:r>
          </w:p>
        </w:tc>
      </w:tr>
      <w:tr w14:paraId="5B23BA5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A51796E">
            <w:r>
              <w:t>Exception Flow(s)</w:t>
            </w:r>
          </w:p>
        </w:tc>
        <w:tc>
          <w:tcPr>
            <w:tcW w:w="4759" w:type="dxa"/>
            <w:vAlign w:val="center"/>
          </w:tcPr>
          <w:p w14:paraId="1B1D530C">
            <w:r>
              <w:t>E1. Email trùng/sai định dạng hoặc quá 100 dòng: từ chối có mã lỗi.</w:t>
            </w:r>
            <w:r>
              <w:br w:type="textWrapping"/>
            </w:r>
            <w:r>
              <w:t>E2. Admin không hợp lệ: 403, không thay đổi dữ liệu.</w:t>
            </w:r>
          </w:p>
        </w:tc>
      </w:tr>
      <w:tr w14:paraId="6799F99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4971C4A">
            <w:r>
              <w:t>Business Rules</w:t>
            </w:r>
          </w:p>
        </w:tc>
        <w:tc>
          <w:tcPr>
            <w:tcW w:w="4759" w:type="dxa"/>
            <w:shd w:val="clear" w:color="auto" w:fill="F3F7FB"/>
            <w:vAlign w:val="center"/>
          </w:tcPr>
          <w:p w14:paraId="1CF3A689">
            <w:r>
              <w:t>Áp dụng các invariant, state transition, ACL, versioning và audit rule tương ứng tại Chương 6.</w:t>
            </w:r>
          </w:p>
        </w:tc>
      </w:tr>
      <w:tr w14:paraId="11358AF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9F693ED">
            <w:r>
              <w:t>Frequency / Volume</w:t>
            </w:r>
          </w:p>
        </w:tc>
        <w:tc>
          <w:tcPr>
            <w:tcW w:w="4759" w:type="dxa"/>
            <w:vAlign w:val="center"/>
          </w:tcPr>
          <w:p w14:paraId="002EB9D7">
            <w:r>
              <w:t>Theo nhu cầu pilot; mọi giả định tải phải được xác nhận bằng performance test trước production.</w:t>
            </w:r>
          </w:p>
        </w:tc>
      </w:tr>
      <w:tr w14:paraId="3AEB3C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DD8935D">
            <w:r>
              <w:t>Audit &amp; Evidence</w:t>
            </w:r>
          </w:p>
        </w:tc>
        <w:tc>
          <w:tcPr>
            <w:tcW w:w="4759" w:type="dxa"/>
            <w:shd w:val="clear" w:color="auto" w:fill="F3F7FB"/>
            <w:vAlign w:val="center"/>
          </w:tcPr>
          <w:p w14:paraId="1D3B8360">
            <w:r>
              <w:t>Lưu actor, target, timestamp, trạng thái và trace/job ID cho hành động nhạy cảm; AI output giữ source/citation khi áp dụng.</w:t>
            </w:r>
          </w:p>
        </w:tc>
      </w:tr>
    </w:tbl>
    <w:p w14:paraId="532F6018"/>
    <w:p w14:paraId="44BAB502">
      <w:pPr>
        <w:pStyle w:val="4"/>
      </w:pPr>
      <w:bookmarkStart w:id="30" w:name="_Toc14118"/>
      <w:r>
        <w:t>UC-03 — Nhập người dùng hàng loạt</w:t>
      </w:r>
      <w:bookmarkEnd w:id="30"/>
    </w:p>
    <w:p w14:paraId="4E7E5087">
      <w:pPr>
        <w:jc w:val="center"/>
      </w:pPr>
      <w:r>
        <w:rPr>
          <w:b/>
        </w:rPr>
        <w:t>Bảng UC.3 — Đặc tả nhập người dùng hàng loạt</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0A3945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3E43D00">
            <w:r>
              <w:rPr>
                <w:b/>
                <w:color w:val="FFFFFF"/>
              </w:rPr>
              <w:t>Thuộc tính</w:t>
            </w:r>
          </w:p>
        </w:tc>
        <w:tc>
          <w:tcPr>
            <w:tcW w:w="4759" w:type="dxa"/>
            <w:shd w:val="clear" w:color="auto" w:fill="17365D"/>
          </w:tcPr>
          <w:p w14:paraId="2838C91E">
            <w:r>
              <w:rPr>
                <w:b/>
                <w:color w:val="FFFFFF"/>
              </w:rPr>
              <w:t>Nội dung</w:t>
            </w:r>
          </w:p>
        </w:tc>
      </w:tr>
      <w:tr w14:paraId="6AF2CCC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C55A8D">
            <w:r>
              <w:t>Use Case ID</w:t>
            </w:r>
          </w:p>
        </w:tc>
        <w:tc>
          <w:tcPr>
            <w:tcW w:w="4759" w:type="dxa"/>
            <w:vAlign w:val="center"/>
          </w:tcPr>
          <w:p w14:paraId="4ACA0B48">
            <w:r>
              <w:t>UC-03</w:t>
            </w:r>
          </w:p>
        </w:tc>
      </w:tr>
      <w:tr w14:paraId="53255C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20CE7D6">
            <w:r>
              <w:t>Use Case Name</w:t>
            </w:r>
          </w:p>
        </w:tc>
        <w:tc>
          <w:tcPr>
            <w:tcW w:w="4759" w:type="dxa"/>
            <w:shd w:val="clear" w:color="auto" w:fill="F3F7FB"/>
            <w:vAlign w:val="center"/>
          </w:tcPr>
          <w:p w14:paraId="75C11B48">
            <w:r>
              <w:t>Nhập người dùng hàng loạt</w:t>
            </w:r>
          </w:p>
        </w:tc>
      </w:tr>
      <w:tr w14:paraId="6D14DB9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9741838">
            <w:r>
              <w:t>Short Description</w:t>
            </w:r>
          </w:p>
        </w:tc>
        <w:tc>
          <w:tcPr>
            <w:tcW w:w="4759" w:type="dxa"/>
            <w:vAlign w:val="center"/>
          </w:tcPr>
          <w:p w14:paraId="4C6251BF">
            <w:r>
              <w:t>Cho phép admin thực hiện nghiệp vụ nhập người dùng hàng loạt trong đúng phạm vi quyền và bảo toàn các invariant của Ralion.</w:t>
            </w:r>
          </w:p>
        </w:tc>
      </w:tr>
      <w:tr w14:paraId="0223B25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4A845A9">
            <w:r>
              <w:t>Primary Actor</w:t>
            </w:r>
          </w:p>
        </w:tc>
        <w:tc>
          <w:tcPr>
            <w:tcW w:w="4759" w:type="dxa"/>
            <w:shd w:val="clear" w:color="auto" w:fill="F3F7FB"/>
            <w:vAlign w:val="center"/>
          </w:tcPr>
          <w:p w14:paraId="2C8DDB62">
            <w:r>
              <w:t>Admin</w:t>
            </w:r>
          </w:p>
        </w:tc>
      </w:tr>
      <w:tr w14:paraId="14B2A80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928DDEB">
            <w:r>
              <w:t>Trigger</w:t>
            </w:r>
          </w:p>
        </w:tc>
        <w:tc>
          <w:tcPr>
            <w:tcW w:w="4759" w:type="dxa"/>
            <w:vAlign w:val="center"/>
          </w:tcPr>
          <w:p w14:paraId="4E40765A">
            <w:r>
              <w:t>Actor chọn chức năng “Nhập người dùng hàng loạt” hoặc sự kiện hệ thống tương ứng được kích hoạt.</w:t>
            </w:r>
          </w:p>
        </w:tc>
      </w:tr>
      <w:tr w14:paraId="77521D3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1C704A6">
            <w:r>
              <w:t>Pre-Conditions</w:t>
            </w:r>
          </w:p>
        </w:tc>
        <w:tc>
          <w:tcPr>
            <w:tcW w:w="4759" w:type="dxa"/>
            <w:shd w:val="clear" w:color="auto" w:fill="F3F7FB"/>
            <w:vAlign w:val="center"/>
          </w:tcPr>
          <w:p w14:paraId="6826258B">
            <w:r>
              <w:t>Tệp đúng định dạng, tối đa 100 dòng</w:t>
            </w:r>
          </w:p>
        </w:tc>
      </w:tr>
      <w:tr w14:paraId="36F0AEF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0CBC4DC">
            <w:r>
              <w:t>Post-Conditions</w:t>
            </w:r>
          </w:p>
        </w:tc>
        <w:tc>
          <w:tcPr>
            <w:tcW w:w="4759" w:type="dxa"/>
            <w:vAlign w:val="center"/>
          </w:tcPr>
          <w:p w14:paraId="16DF452D">
            <w:r>
              <w:t>Preview lỗi theo dòng; chỉ dữ liệu hợp lệ được nhập</w:t>
            </w:r>
          </w:p>
        </w:tc>
      </w:tr>
      <w:tr w14:paraId="562FD2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F3F7FB"/>
            <w:vAlign w:val="center"/>
          </w:tcPr>
          <w:p w14:paraId="6E98D1C8">
            <w:r>
              <w:t>Priority</w:t>
            </w:r>
          </w:p>
        </w:tc>
        <w:tc>
          <w:tcPr>
            <w:tcW w:w="4759" w:type="dxa"/>
            <w:shd w:val="clear" w:color="auto" w:fill="F3F7FB"/>
            <w:vAlign w:val="center"/>
          </w:tcPr>
          <w:p w14:paraId="36CE4B96">
            <w:r>
              <w:t>Must</w:t>
            </w:r>
          </w:p>
        </w:tc>
      </w:tr>
      <w:tr w14:paraId="6D682AC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2E185A1">
            <w:r>
              <w:t>Related Requirements</w:t>
            </w:r>
          </w:p>
        </w:tc>
        <w:tc>
          <w:tcPr>
            <w:tcW w:w="4759" w:type="dxa"/>
            <w:vAlign w:val="center"/>
          </w:tcPr>
          <w:p w14:paraId="12C68C82">
            <w:r>
              <w:t>FR-IAM-01, FR-IAM-02, FR-IAM-03, FR-IAM-04</w:t>
            </w:r>
          </w:p>
        </w:tc>
      </w:tr>
    </w:tbl>
    <w:p w14:paraId="4C9ED3FB"/>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F6087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39F03B2">
            <w:r>
              <w:rPr>
                <w:b/>
                <w:color w:val="FFFFFF"/>
              </w:rPr>
              <w:t>Luồng</w:t>
            </w:r>
          </w:p>
        </w:tc>
        <w:tc>
          <w:tcPr>
            <w:tcW w:w="4759" w:type="dxa"/>
            <w:shd w:val="clear" w:color="auto" w:fill="17365D"/>
          </w:tcPr>
          <w:p w14:paraId="47D1B379">
            <w:r>
              <w:rPr>
                <w:b/>
                <w:color w:val="FFFFFF"/>
              </w:rPr>
              <w:t>Đặc tả</w:t>
            </w:r>
          </w:p>
        </w:tc>
      </w:tr>
      <w:tr w14:paraId="0AA1436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F500FCA">
            <w:r>
              <w:t>Main Flow</w:t>
            </w:r>
          </w:p>
        </w:tc>
        <w:tc>
          <w:tcPr>
            <w:tcW w:w="4759" w:type="dxa"/>
            <w:vAlign w:val="center"/>
          </w:tcPr>
          <w:p w14:paraId="2DD8FB60">
            <w:r>
              <w:t>1. Admin mở danh sách tài khoản hoặc chức năng import.</w:t>
            </w:r>
            <w:r>
              <w:br w:type="textWrapping"/>
            </w:r>
            <w:r>
              <w:t>2. Hệ thống authorize system_role=ADMIN.</w:t>
            </w:r>
            <w:r>
              <w:br w:type="textWrapping"/>
            </w:r>
            <w:r>
              <w:t>3. Admin nhập/chọn dữ liệu và yêu cầu preview nếu import.</w:t>
            </w:r>
            <w:r>
              <w:br w:type="textWrapping"/>
            </w:r>
            <w:r>
              <w:t>4. Backend validate email duy nhất, role, status và giới hạn lô.</w:t>
            </w:r>
            <w:r>
              <w:br w:type="textWrapping"/>
            </w:r>
            <w:r>
              <w:t>5. Transaction lưu thay đổi và trả kết quả/lỗi theo bản ghi.</w:t>
            </w:r>
          </w:p>
        </w:tc>
      </w:tr>
      <w:tr w14:paraId="0007CD7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BAB5354">
            <w:r>
              <w:t>Alternate Flow(s)</w:t>
            </w:r>
          </w:p>
        </w:tc>
        <w:tc>
          <w:tcPr>
            <w:tcW w:w="4759" w:type="dxa"/>
            <w:shd w:val="clear" w:color="auto" w:fill="F3F7FB"/>
            <w:vAlign w:val="center"/>
          </w:tcPr>
          <w:p w14:paraId="256BE998">
            <w:r>
              <w:t>A1. Dòng import lỗi được loại và hiển thị lý do; Admin có thể sửa rồi chạy lại.</w:t>
            </w:r>
            <w:r>
              <w:br w:type="textWrapping"/>
            </w:r>
            <w:r>
              <w:t>A2. Vô hiệu hóa thay vì hard-delete tài khoản đã có lịch sử.</w:t>
            </w:r>
          </w:p>
        </w:tc>
      </w:tr>
      <w:tr w14:paraId="774E4F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FF0822F">
            <w:r>
              <w:t>Exception Flow(s)</w:t>
            </w:r>
          </w:p>
        </w:tc>
        <w:tc>
          <w:tcPr>
            <w:tcW w:w="4759" w:type="dxa"/>
            <w:vAlign w:val="center"/>
          </w:tcPr>
          <w:p w14:paraId="52E82DB0">
            <w:r>
              <w:t>E1. Email trùng/sai định dạng hoặc quá 100 dòng: từ chối có mã lỗi.</w:t>
            </w:r>
            <w:r>
              <w:br w:type="textWrapping"/>
            </w:r>
            <w:r>
              <w:t>E2. Admin không hợp lệ: 403, không thay đổi dữ liệu.</w:t>
            </w:r>
          </w:p>
        </w:tc>
      </w:tr>
      <w:tr w14:paraId="6A679A9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67EE704">
            <w:r>
              <w:t>Business Rules</w:t>
            </w:r>
          </w:p>
        </w:tc>
        <w:tc>
          <w:tcPr>
            <w:tcW w:w="4759" w:type="dxa"/>
            <w:shd w:val="clear" w:color="auto" w:fill="F3F7FB"/>
            <w:vAlign w:val="center"/>
          </w:tcPr>
          <w:p w14:paraId="166A27CE">
            <w:r>
              <w:t>Áp dụng các invariant, state transition, ACL, versioning và audit rule tương ứng tại Chương 6.</w:t>
            </w:r>
          </w:p>
        </w:tc>
      </w:tr>
      <w:tr w14:paraId="0360AEB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BFA27BB">
            <w:r>
              <w:t>Frequency / Volume</w:t>
            </w:r>
          </w:p>
        </w:tc>
        <w:tc>
          <w:tcPr>
            <w:tcW w:w="4759" w:type="dxa"/>
            <w:vAlign w:val="center"/>
          </w:tcPr>
          <w:p w14:paraId="534EEF1F">
            <w:r>
              <w:t>Theo nhu cầu pilot; mọi giả định tải phải được xác nhận bằng performance test trước production.</w:t>
            </w:r>
          </w:p>
        </w:tc>
      </w:tr>
      <w:tr w14:paraId="0F7CCBE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B27CF32">
            <w:r>
              <w:t>Audit &amp; Evidence</w:t>
            </w:r>
          </w:p>
        </w:tc>
        <w:tc>
          <w:tcPr>
            <w:tcW w:w="4759" w:type="dxa"/>
            <w:shd w:val="clear" w:color="auto" w:fill="F3F7FB"/>
            <w:vAlign w:val="center"/>
          </w:tcPr>
          <w:p w14:paraId="18B3ADE3">
            <w:r>
              <w:t>Lưu actor, target, timestamp, trạng thái và trace/job ID cho hành động nhạy cảm; AI output giữ source/citation khi áp dụng.</w:t>
            </w:r>
          </w:p>
        </w:tc>
      </w:tr>
    </w:tbl>
    <w:p w14:paraId="50A79CB1"/>
    <w:p w14:paraId="05D3B0E1">
      <w:pPr>
        <w:pStyle w:val="4"/>
      </w:pPr>
      <w:bookmarkStart w:id="31" w:name="_Toc17392"/>
      <w:r>
        <w:t>UC-04 — Quản lý dự án</w:t>
      </w:r>
      <w:bookmarkEnd w:id="31"/>
    </w:p>
    <w:p w14:paraId="66A69107">
      <w:pPr>
        <w:jc w:val="center"/>
      </w:pPr>
      <w:r>
        <w:rPr>
          <w:b/>
        </w:rPr>
        <w:t>Bảng UC.4 — Đặc tả quản lý dự án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886678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6989439">
            <w:r>
              <w:rPr>
                <w:b/>
                <w:color w:val="FFFFFF"/>
              </w:rPr>
              <w:t>Thuộc tính</w:t>
            </w:r>
          </w:p>
        </w:tc>
        <w:tc>
          <w:tcPr>
            <w:tcW w:w="4759" w:type="dxa"/>
            <w:shd w:val="clear" w:color="auto" w:fill="17365D"/>
          </w:tcPr>
          <w:p w14:paraId="093415C0">
            <w:r>
              <w:rPr>
                <w:b/>
                <w:color w:val="FFFFFF"/>
              </w:rPr>
              <w:t>Nội dung</w:t>
            </w:r>
          </w:p>
        </w:tc>
      </w:tr>
      <w:tr w14:paraId="68FE36B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E92156A">
            <w:r>
              <w:t>Use Case ID</w:t>
            </w:r>
          </w:p>
        </w:tc>
        <w:tc>
          <w:tcPr>
            <w:tcW w:w="4759" w:type="dxa"/>
            <w:vAlign w:val="center"/>
          </w:tcPr>
          <w:p w14:paraId="68C4BB4D">
            <w:r>
              <w:t>UC-04</w:t>
            </w:r>
          </w:p>
        </w:tc>
      </w:tr>
      <w:tr w14:paraId="11EA5B2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152B90C">
            <w:r>
              <w:t>Use Case Name</w:t>
            </w:r>
          </w:p>
        </w:tc>
        <w:tc>
          <w:tcPr>
            <w:tcW w:w="4759" w:type="dxa"/>
            <w:shd w:val="clear" w:color="auto" w:fill="F3F7FB"/>
            <w:vAlign w:val="center"/>
          </w:tcPr>
          <w:p w14:paraId="101065B2">
            <w:r>
              <w:t>Quản lý dự án</w:t>
            </w:r>
          </w:p>
        </w:tc>
      </w:tr>
      <w:tr w14:paraId="22A8B78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A0DF45F">
            <w:r>
              <w:t>Short Description</w:t>
            </w:r>
          </w:p>
        </w:tc>
        <w:tc>
          <w:tcPr>
            <w:tcW w:w="4759" w:type="dxa"/>
            <w:vAlign w:val="center"/>
          </w:tcPr>
          <w:p w14:paraId="6E803125">
            <w:r>
              <w:t>Cho phép admin thực hiện nghiệp vụ quản lý dự án trong đúng phạm vi quyền và bảo toàn các invariant của Ralion.</w:t>
            </w:r>
          </w:p>
        </w:tc>
      </w:tr>
      <w:tr w14:paraId="31D05AA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0D095B3">
            <w:r>
              <w:t>Primary Actor</w:t>
            </w:r>
          </w:p>
        </w:tc>
        <w:tc>
          <w:tcPr>
            <w:tcW w:w="4759" w:type="dxa"/>
            <w:shd w:val="clear" w:color="auto" w:fill="F3F7FB"/>
            <w:vAlign w:val="center"/>
          </w:tcPr>
          <w:p w14:paraId="711878A0">
            <w:r>
              <w:t>Admin</w:t>
            </w:r>
          </w:p>
        </w:tc>
      </w:tr>
      <w:tr w14:paraId="6585845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3281211">
            <w:r>
              <w:t>Trigger</w:t>
            </w:r>
          </w:p>
        </w:tc>
        <w:tc>
          <w:tcPr>
            <w:tcW w:w="4759" w:type="dxa"/>
            <w:vAlign w:val="center"/>
          </w:tcPr>
          <w:p w14:paraId="7BB03A45">
            <w:r>
              <w:t>Actor chọn chức năng “Quản lý dự án” hoặc sự kiện hệ thống tương ứng được kích hoạt.</w:t>
            </w:r>
          </w:p>
        </w:tc>
      </w:tr>
      <w:tr w14:paraId="7F70673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D45C063">
            <w:r>
              <w:t>Pre-Conditions</w:t>
            </w:r>
          </w:p>
        </w:tc>
        <w:tc>
          <w:tcPr>
            <w:tcW w:w="4759" w:type="dxa"/>
            <w:shd w:val="clear" w:color="auto" w:fill="F3F7FB"/>
            <w:vAlign w:val="center"/>
          </w:tcPr>
          <w:p w14:paraId="4A8569F8">
            <w:r>
              <w:t>Global Master Template sẵn sàng</w:t>
            </w:r>
          </w:p>
        </w:tc>
      </w:tr>
      <w:tr w14:paraId="5E1B65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3075CE">
            <w:r>
              <w:t>Post-Conditions</w:t>
            </w:r>
          </w:p>
        </w:tc>
        <w:tc>
          <w:tcPr>
            <w:tcW w:w="4759" w:type="dxa"/>
            <w:vAlign w:val="center"/>
          </w:tcPr>
          <w:p w14:paraId="0955D5D5">
            <w:r>
              <w:t>Dự án được tạo kèm Project Template ban đầu</w:t>
            </w:r>
          </w:p>
        </w:tc>
      </w:tr>
      <w:tr w14:paraId="63A81E8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139DA45">
            <w:r>
              <w:t>Priority</w:t>
            </w:r>
          </w:p>
        </w:tc>
        <w:tc>
          <w:tcPr>
            <w:tcW w:w="4759" w:type="dxa"/>
            <w:shd w:val="clear" w:color="auto" w:fill="F3F7FB"/>
            <w:vAlign w:val="center"/>
          </w:tcPr>
          <w:p w14:paraId="4CD52983">
            <w:r>
              <w:t>Must</w:t>
            </w:r>
          </w:p>
        </w:tc>
      </w:tr>
      <w:tr w14:paraId="3913BE2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3A2238D">
            <w:r>
              <w:t>Related Requirements</w:t>
            </w:r>
          </w:p>
        </w:tc>
        <w:tc>
          <w:tcPr>
            <w:tcW w:w="4759" w:type="dxa"/>
            <w:vAlign w:val="center"/>
          </w:tcPr>
          <w:p w14:paraId="190B2348">
            <w:r>
              <w:t>FR-PROJECT-01, FR-PROJECT-02, FR-PROJECT-03, FR-PROJECT-04</w:t>
            </w:r>
          </w:p>
        </w:tc>
      </w:tr>
    </w:tbl>
    <w:p w14:paraId="2CE7C78C"/>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4E8AE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8C7C955">
            <w:r>
              <w:rPr>
                <w:b/>
                <w:color w:val="FFFFFF"/>
              </w:rPr>
              <w:t>Luồng</w:t>
            </w:r>
          </w:p>
        </w:tc>
        <w:tc>
          <w:tcPr>
            <w:tcW w:w="4759" w:type="dxa"/>
            <w:shd w:val="clear" w:color="auto" w:fill="17365D"/>
          </w:tcPr>
          <w:p w14:paraId="3B71E5DD">
            <w:r>
              <w:rPr>
                <w:b/>
                <w:color w:val="FFFFFF"/>
              </w:rPr>
              <w:t>Đặc tả</w:t>
            </w:r>
          </w:p>
        </w:tc>
      </w:tr>
      <w:tr w14:paraId="324EF0D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F2492D4">
            <w:r>
              <w:t>Main Flow</w:t>
            </w:r>
          </w:p>
        </w:tc>
        <w:tc>
          <w:tcPr>
            <w:tcW w:w="4759" w:type="dxa"/>
            <w:vAlign w:val="center"/>
          </w:tcPr>
          <w:p w14:paraId="6588E9D9">
            <w:r>
              <w:t>1. Admin mở quản trị dự án/membership.</w:t>
            </w:r>
            <w:r>
              <w:br w:type="textWrapping"/>
            </w:r>
            <w:r>
              <w:t>2. Hệ thống kiểm tra quyền Admin và dữ liệu tham chiếu.</w:t>
            </w:r>
            <w:r>
              <w:br w:type="textWrapping"/>
            </w:r>
            <w:r>
              <w:t>3. Admin tạo/cập nhật project hoặc gán PM/Engineer.</w:t>
            </w:r>
            <w:r>
              <w:br w:type="textWrapping"/>
            </w:r>
            <w:r>
              <w:t>4. Service enforce cặp user-project duy nhất và role hợp lệ.</w:t>
            </w:r>
            <w:r>
              <w:br w:type="textWrapping"/>
            </w:r>
            <w:r>
              <w:t>5. Khi tạo project, hệ thống fork Global Master Template trong cùng transaction.</w:t>
            </w:r>
            <w:r>
              <w:br w:type="textWrapping"/>
            </w:r>
            <w:r>
              <w:t>6. Kết quả được trả cùng trạng thái và audit metadata.</w:t>
            </w:r>
          </w:p>
        </w:tc>
      </w:tr>
      <w:tr w14:paraId="0F0134E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D2661DE">
            <w:r>
              <w:t>Alternate Flow(s)</w:t>
            </w:r>
          </w:p>
        </w:tc>
        <w:tc>
          <w:tcPr>
            <w:tcW w:w="4759" w:type="dxa"/>
            <w:shd w:val="clear" w:color="auto" w:fill="F3F7FB"/>
            <w:vAlign w:val="center"/>
          </w:tcPr>
          <w:p w14:paraId="709F64B6">
            <w:r>
              <w:t>A1. Project có thể archive; membership có thể inactive rồi kích hoạt lại.</w:t>
            </w:r>
            <w:r>
              <w:br w:type="textWrapping"/>
            </w:r>
            <w:r>
              <w:t>A2. Primary PM được thay đổi nhưng phải là PM hợp lệ của project.</w:t>
            </w:r>
          </w:p>
        </w:tc>
      </w:tr>
      <w:tr w14:paraId="236D8E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5DC3F5D">
            <w:r>
              <w:t>Exception Flow(s)</w:t>
            </w:r>
          </w:p>
        </w:tc>
        <w:tc>
          <w:tcPr>
            <w:tcW w:w="4759" w:type="dxa"/>
            <w:vAlign w:val="center"/>
          </w:tcPr>
          <w:p w14:paraId="5C3AE45B">
            <w:r>
              <w:t>E1. Global template chưa sẵn sàng: rollback toàn bộ việc tạo project.</w:t>
            </w:r>
            <w:r>
              <w:br w:type="textWrapping"/>
            </w:r>
            <w:r>
              <w:t>E2. User có system role không hợp lệ cho membership: từ chối theo invariant.</w:t>
            </w:r>
          </w:p>
        </w:tc>
      </w:tr>
      <w:tr w14:paraId="552783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3957F23">
            <w:r>
              <w:t>Business Rules</w:t>
            </w:r>
          </w:p>
        </w:tc>
        <w:tc>
          <w:tcPr>
            <w:tcW w:w="4759" w:type="dxa"/>
            <w:shd w:val="clear" w:color="auto" w:fill="F3F7FB"/>
            <w:vAlign w:val="center"/>
          </w:tcPr>
          <w:p w14:paraId="03E86D14">
            <w:r>
              <w:t>Áp dụng các invariant, state transition, ACL, versioning và audit rule tương ứng tại Chương 6.</w:t>
            </w:r>
          </w:p>
        </w:tc>
      </w:tr>
      <w:tr w14:paraId="051BD7A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88BE3D7">
            <w:r>
              <w:t>Frequency / Volume</w:t>
            </w:r>
          </w:p>
        </w:tc>
        <w:tc>
          <w:tcPr>
            <w:tcW w:w="4759" w:type="dxa"/>
            <w:vAlign w:val="center"/>
          </w:tcPr>
          <w:p w14:paraId="4C0C9FE1">
            <w:r>
              <w:t>Theo nhu cầu pilot; mọi giả định tải phải được xác nhận bằng performance test trước production.</w:t>
            </w:r>
          </w:p>
        </w:tc>
      </w:tr>
      <w:tr w14:paraId="692C05C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1DD454C">
            <w:r>
              <w:t>Audit &amp; Evidence</w:t>
            </w:r>
          </w:p>
        </w:tc>
        <w:tc>
          <w:tcPr>
            <w:tcW w:w="4759" w:type="dxa"/>
            <w:shd w:val="clear" w:color="auto" w:fill="F3F7FB"/>
            <w:vAlign w:val="center"/>
          </w:tcPr>
          <w:p w14:paraId="6E1E231B">
            <w:r>
              <w:t>Lưu actor, target, timestamp, trạng thái và trace/job ID cho hành động nhạy cảm; AI output giữ source/citation khi áp dụng.</w:t>
            </w:r>
          </w:p>
        </w:tc>
      </w:tr>
    </w:tbl>
    <w:p w14:paraId="7A412249"/>
    <w:p w14:paraId="3DBFF872">
      <w:pPr>
        <w:pStyle w:val="4"/>
      </w:pPr>
      <w:bookmarkStart w:id="32" w:name="_Toc23905"/>
      <w:r>
        <w:t>UC-05 — Quản lý membership</w:t>
      </w:r>
      <w:bookmarkEnd w:id="32"/>
    </w:p>
    <w:p w14:paraId="539685FD">
      <w:pPr>
        <w:jc w:val="center"/>
      </w:pPr>
      <w:r>
        <w:rPr>
          <w:b/>
        </w:rPr>
        <w:t>Bảng UC.5 — Đặc tả quản lý membership</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16F600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7A2C853">
            <w:r>
              <w:rPr>
                <w:b/>
                <w:color w:val="FFFFFF"/>
              </w:rPr>
              <w:t>Thuộc tính</w:t>
            </w:r>
          </w:p>
        </w:tc>
        <w:tc>
          <w:tcPr>
            <w:tcW w:w="4759" w:type="dxa"/>
            <w:shd w:val="clear" w:color="auto" w:fill="17365D"/>
          </w:tcPr>
          <w:p w14:paraId="35DAAC26">
            <w:r>
              <w:rPr>
                <w:b/>
                <w:color w:val="FFFFFF"/>
              </w:rPr>
              <w:t>Nội dung</w:t>
            </w:r>
          </w:p>
        </w:tc>
      </w:tr>
      <w:tr w14:paraId="7457CD2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662FFF8">
            <w:r>
              <w:t>Use Case ID</w:t>
            </w:r>
          </w:p>
        </w:tc>
        <w:tc>
          <w:tcPr>
            <w:tcW w:w="4759" w:type="dxa"/>
            <w:vAlign w:val="center"/>
          </w:tcPr>
          <w:p w14:paraId="655C6F6B">
            <w:r>
              <w:t>UC-05</w:t>
            </w:r>
          </w:p>
        </w:tc>
      </w:tr>
      <w:tr w14:paraId="03F0361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D99E4A0">
            <w:r>
              <w:t>Use Case Name</w:t>
            </w:r>
          </w:p>
        </w:tc>
        <w:tc>
          <w:tcPr>
            <w:tcW w:w="4759" w:type="dxa"/>
            <w:shd w:val="clear" w:color="auto" w:fill="F3F7FB"/>
            <w:vAlign w:val="center"/>
          </w:tcPr>
          <w:p w14:paraId="00E04E3A">
            <w:r>
              <w:t>Quản lý membership</w:t>
            </w:r>
          </w:p>
        </w:tc>
      </w:tr>
      <w:tr w14:paraId="5F58B04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B01E58">
            <w:r>
              <w:t>Short Description</w:t>
            </w:r>
          </w:p>
        </w:tc>
        <w:tc>
          <w:tcPr>
            <w:tcW w:w="4759" w:type="dxa"/>
            <w:vAlign w:val="center"/>
          </w:tcPr>
          <w:p w14:paraId="48376411">
            <w:r>
              <w:t>Cho phép admin thực hiện nghiệp vụ quản lý membership trong đúng phạm vi quyền và bảo toàn các invariant của Ralion.</w:t>
            </w:r>
          </w:p>
        </w:tc>
      </w:tr>
      <w:tr w14:paraId="0985980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AD8CB04">
            <w:r>
              <w:t>Primary Actor</w:t>
            </w:r>
          </w:p>
        </w:tc>
        <w:tc>
          <w:tcPr>
            <w:tcW w:w="4759" w:type="dxa"/>
            <w:shd w:val="clear" w:color="auto" w:fill="F3F7FB"/>
            <w:vAlign w:val="center"/>
          </w:tcPr>
          <w:p w14:paraId="1AC52A5C">
            <w:r>
              <w:t>Admin</w:t>
            </w:r>
          </w:p>
        </w:tc>
      </w:tr>
      <w:tr w14:paraId="35D2CD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DAC0D61">
            <w:r>
              <w:t>Trigger</w:t>
            </w:r>
          </w:p>
        </w:tc>
        <w:tc>
          <w:tcPr>
            <w:tcW w:w="4759" w:type="dxa"/>
            <w:vAlign w:val="center"/>
          </w:tcPr>
          <w:p w14:paraId="37DD26EC">
            <w:r>
              <w:t>Actor chọn chức năng “Quản lý membership” hoặc sự kiện hệ thống tương ứng được kích hoạt.</w:t>
            </w:r>
          </w:p>
        </w:tc>
      </w:tr>
      <w:tr w14:paraId="63DF30C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2E7FC0C">
            <w:r>
              <w:t>Pre-Conditions</w:t>
            </w:r>
          </w:p>
        </w:tc>
        <w:tc>
          <w:tcPr>
            <w:tcW w:w="4759" w:type="dxa"/>
            <w:shd w:val="clear" w:color="auto" w:fill="F3F7FB"/>
            <w:vAlign w:val="center"/>
          </w:tcPr>
          <w:p w14:paraId="42D24A90">
            <w:r>
              <w:t>User và project tồn tại</w:t>
            </w:r>
          </w:p>
        </w:tc>
      </w:tr>
      <w:tr w14:paraId="1995FD0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029A2BC">
            <w:r>
              <w:t>Post-Conditions</w:t>
            </w:r>
          </w:p>
        </w:tc>
        <w:tc>
          <w:tcPr>
            <w:tcW w:w="4759" w:type="dxa"/>
            <w:vAlign w:val="center"/>
          </w:tcPr>
          <w:p w14:paraId="4C911DAC">
            <w:r>
              <w:t>Vai trò PM/Engineer active hoặc inactive đúng phạm vi</w:t>
            </w:r>
          </w:p>
        </w:tc>
      </w:tr>
      <w:tr w14:paraId="5EF723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43812CB">
            <w:r>
              <w:t>Priority</w:t>
            </w:r>
          </w:p>
        </w:tc>
        <w:tc>
          <w:tcPr>
            <w:tcW w:w="4759" w:type="dxa"/>
            <w:shd w:val="clear" w:color="auto" w:fill="F3F7FB"/>
            <w:vAlign w:val="center"/>
          </w:tcPr>
          <w:p w14:paraId="2A3F0F4C">
            <w:r>
              <w:t>Must</w:t>
            </w:r>
          </w:p>
        </w:tc>
      </w:tr>
      <w:tr w14:paraId="666158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CF02598">
            <w:r>
              <w:t>Related Requirements</w:t>
            </w:r>
          </w:p>
        </w:tc>
        <w:tc>
          <w:tcPr>
            <w:tcW w:w="4759" w:type="dxa"/>
            <w:vAlign w:val="center"/>
          </w:tcPr>
          <w:p w14:paraId="7579A5DF">
            <w:r>
              <w:t>FR-PROJECT-01, FR-PROJECT-02, FR-PROJECT-03, FR-PROJECT-04</w:t>
            </w:r>
          </w:p>
        </w:tc>
      </w:tr>
    </w:tbl>
    <w:p w14:paraId="79F195F1"/>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D6503F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9827B63">
            <w:r>
              <w:rPr>
                <w:b/>
                <w:color w:val="FFFFFF"/>
              </w:rPr>
              <w:t>Luồng</w:t>
            </w:r>
          </w:p>
        </w:tc>
        <w:tc>
          <w:tcPr>
            <w:tcW w:w="4759" w:type="dxa"/>
            <w:shd w:val="clear" w:color="auto" w:fill="17365D"/>
          </w:tcPr>
          <w:p w14:paraId="490AB13B">
            <w:r>
              <w:rPr>
                <w:b/>
                <w:color w:val="FFFFFF"/>
              </w:rPr>
              <w:t>Đặc tả</w:t>
            </w:r>
          </w:p>
        </w:tc>
      </w:tr>
      <w:tr w14:paraId="03F73A9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AE79127">
            <w:r>
              <w:t>Main Flow</w:t>
            </w:r>
          </w:p>
        </w:tc>
        <w:tc>
          <w:tcPr>
            <w:tcW w:w="4759" w:type="dxa"/>
            <w:vAlign w:val="center"/>
          </w:tcPr>
          <w:p w14:paraId="5714AFE1">
            <w:r>
              <w:t>1. Admin mở quản trị dự án/membership.</w:t>
            </w:r>
            <w:r>
              <w:br w:type="textWrapping"/>
            </w:r>
            <w:r>
              <w:t>2. Hệ thống kiểm tra quyền Admin và dữ liệu tham chiếu.</w:t>
            </w:r>
            <w:r>
              <w:br w:type="textWrapping"/>
            </w:r>
            <w:r>
              <w:t>3. Admin tạo/cập nhật project hoặc gán PM/Engineer.</w:t>
            </w:r>
            <w:r>
              <w:br w:type="textWrapping"/>
            </w:r>
            <w:r>
              <w:t>4. Service enforce cặp user-project duy nhất và role hợp lệ.</w:t>
            </w:r>
            <w:r>
              <w:br w:type="textWrapping"/>
            </w:r>
            <w:r>
              <w:t>5. Khi tạo project, hệ thống fork Global Master Template trong cùng transaction.</w:t>
            </w:r>
            <w:r>
              <w:br w:type="textWrapping"/>
            </w:r>
            <w:r>
              <w:t>6. Kết quả được trả cùng trạng thái và audit metadata.</w:t>
            </w:r>
          </w:p>
        </w:tc>
      </w:tr>
      <w:tr w14:paraId="42D315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F71B12A">
            <w:r>
              <w:t>Alternate Flow(s)</w:t>
            </w:r>
          </w:p>
        </w:tc>
        <w:tc>
          <w:tcPr>
            <w:tcW w:w="4759" w:type="dxa"/>
            <w:shd w:val="clear" w:color="auto" w:fill="F3F7FB"/>
            <w:vAlign w:val="center"/>
          </w:tcPr>
          <w:p w14:paraId="2E016A87">
            <w:r>
              <w:t>A1. Project có thể archive; membership có thể inactive rồi kích hoạt lại.</w:t>
            </w:r>
            <w:r>
              <w:br w:type="textWrapping"/>
            </w:r>
            <w:r>
              <w:t>A2. Primary PM được thay đổi nhưng phải là PM hợp lệ của project.</w:t>
            </w:r>
          </w:p>
        </w:tc>
      </w:tr>
      <w:tr w14:paraId="38B05AD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94CFA4">
            <w:r>
              <w:t>Exception Flow(s)</w:t>
            </w:r>
          </w:p>
        </w:tc>
        <w:tc>
          <w:tcPr>
            <w:tcW w:w="4759" w:type="dxa"/>
            <w:vAlign w:val="center"/>
          </w:tcPr>
          <w:p w14:paraId="51A9D6B7">
            <w:r>
              <w:t>E1. Global template chưa sẵn sàng: rollback toàn bộ việc tạo project.</w:t>
            </w:r>
            <w:r>
              <w:br w:type="textWrapping"/>
            </w:r>
            <w:r>
              <w:t>E2. User có system role không hợp lệ cho membership: từ chối theo invariant.</w:t>
            </w:r>
          </w:p>
        </w:tc>
      </w:tr>
      <w:tr w14:paraId="367FA3A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F2EA486">
            <w:r>
              <w:t>Business Rules</w:t>
            </w:r>
          </w:p>
        </w:tc>
        <w:tc>
          <w:tcPr>
            <w:tcW w:w="4759" w:type="dxa"/>
            <w:shd w:val="clear" w:color="auto" w:fill="F3F7FB"/>
            <w:vAlign w:val="center"/>
          </w:tcPr>
          <w:p w14:paraId="4A8FAE61">
            <w:r>
              <w:t>Áp dụng các invariant, state transition, ACL, versioning và audit rule tương ứng tại Chương 6.</w:t>
            </w:r>
          </w:p>
        </w:tc>
      </w:tr>
      <w:tr w14:paraId="2EC0389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5AB0D12">
            <w:r>
              <w:t>Frequency / Volume</w:t>
            </w:r>
          </w:p>
        </w:tc>
        <w:tc>
          <w:tcPr>
            <w:tcW w:w="4759" w:type="dxa"/>
            <w:vAlign w:val="center"/>
          </w:tcPr>
          <w:p w14:paraId="2856654F">
            <w:r>
              <w:t>Theo nhu cầu pilot; mọi giả định tải phải được xác nhận bằng performance test trước production.</w:t>
            </w:r>
          </w:p>
        </w:tc>
      </w:tr>
      <w:tr w14:paraId="3660F76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9338155">
            <w:r>
              <w:t>Audit &amp; Evidence</w:t>
            </w:r>
          </w:p>
        </w:tc>
        <w:tc>
          <w:tcPr>
            <w:tcW w:w="4759" w:type="dxa"/>
            <w:shd w:val="clear" w:color="auto" w:fill="F3F7FB"/>
            <w:vAlign w:val="center"/>
          </w:tcPr>
          <w:p w14:paraId="21E68C77">
            <w:r>
              <w:t>Lưu actor, target, timestamp, trạng thái và trace/job ID cho hành động nhạy cảm; AI output giữ source/citation khi áp dụng.</w:t>
            </w:r>
          </w:p>
        </w:tc>
      </w:tr>
    </w:tbl>
    <w:p w14:paraId="0F9613A5"/>
    <w:p w14:paraId="340BF501">
      <w:pPr>
        <w:pStyle w:val="4"/>
      </w:pPr>
      <w:bookmarkStart w:id="33" w:name="_Toc25233"/>
      <w:r>
        <w:t>UC-06 — Quản lý yêu cầu cấp quyền</w:t>
      </w:r>
      <w:bookmarkEnd w:id="33"/>
    </w:p>
    <w:p w14:paraId="7472ED95">
      <w:pPr>
        <w:jc w:val="center"/>
      </w:pPr>
      <w:r>
        <w:rPr>
          <w:b/>
        </w:rPr>
        <w:t>Bảng UC.6 — Đặc tả quản lý yêu cầu cấp quyền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71F4B9A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FE36022">
            <w:r>
              <w:rPr>
                <w:b/>
                <w:color w:val="FFFFFF"/>
              </w:rPr>
              <w:t>Thuộc tính</w:t>
            </w:r>
          </w:p>
        </w:tc>
        <w:tc>
          <w:tcPr>
            <w:tcW w:w="4759" w:type="dxa"/>
            <w:shd w:val="clear" w:color="auto" w:fill="17365D"/>
          </w:tcPr>
          <w:p w14:paraId="5A5F5558">
            <w:r>
              <w:rPr>
                <w:b/>
                <w:color w:val="FFFFFF"/>
              </w:rPr>
              <w:t>Nội dung</w:t>
            </w:r>
          </w:p>
        </w:tc>
      </w:tr>
      <w:tr w14:paraId="0F4DBF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D2D2D9A">
            <w:r>
              <w:t>Use Case ID</w:t>
            </w:r>
          </w:p>
        </w:tc>
        <w:tc>
          <w:tcPr>
            <w:tcW w:w="4759" w:type="dxa"/>
            <w:vAlign w:val="center"/>
          </w:tcPr>
          <w:p w14:paraId="4EC03E02">
            <w:r>
              <w:t>UC-06</w:t>
            </w:r>
          </w:p>
        </w:tc>
      </w:tr>
      <w:tr w14:paraId="2E9265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B0D0F45">
            <w:r>
              <w:t>Use Case Name</w:t>
            </w:r>
          </w:p>
        </w:tc>
        <w:tc>
          <w:tcPr>
            <w:tcW w:w="4759" w:type="dxa"/>
            <w:shd w:val="clear" w:color="auto" w:fill="F3F7FB"/>
            <w:vAlign w:val="center"/>
          </w:tcPr>
          <w:p w14:paraId="15625C07">
            <w:r>
              <w:t>Quản lý yêu cầu cấp quyền</w:t>
            </w:r>
          </w:p>
        </w:tc>
      </w:tr>
      <w:tr w14:paraId="743EE09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AE6F47E">
            <w:r>
              <w:t>Short Description</w:t>
            </w:r>
          </w:p>
        </w:tc>
        <w:tc>
          <w:tcPr>
            <w:tcW w:w="4759" w:type="dxa"/>
            <w:vAlign w:val="center"/>
          </w:tcPr>
          <w:p w14:paraId="41CE9571">
            <w:r>
              <w:t>Cho phép admin, engineer thực hiện nghiệp vụ quản lý yêu cầu cấp quyền trong đúng phạm vi quyền và bảo toàn các invariant của Ralion.</w:t>
            </w:r>
          </w:p>
        </w:tc>
      </w:tr>
      <w:tr w14:paraId="49D6AA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963264A">
            <w:r>
              <w:t>Primary Actor</w:t>
            </w:r>
          </w:p>
        </w:tc>
        <w:tc>
          <w:tcPr>
            <w:tcW w:w="4759" w:type="dxa"/>
            <w:shd w:val="clear" w:color="auto" w:fill="F3F7FB"/>
            <w:vAlign w:val="center"/>
          </w:tcPr>
          <w:p w14:paraId="1D58D58F">
            <w:r>
              <w:t>Admin, Engineer</w:t>
            </w:r>
          </w:p>
        </w:tc>
      </w:tr>
      <w:tr w14:paraId="0AF8385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50E587C">
            <w:r>
              <w:t>Trigger</w:t>
            </w:r>
          </w:p>
        </w:tc>
        <w:tc>
          <w:tcPr>
            <w:tcW w:w="4759" w:type="dxa"/>
            <w:vAlign w:val="center"/>
          </w:tcPr>
          <w:p w14:paraId="32D1BF97">
            <w:r>
              <w:t>Actor chọn chức năng “Quản lý yêu cầu cấp quyền” hoặc sự kiện hệ thống tương ứng được kích hoạt.</w:t>
            </w:r>
          </w:p>
        </w:tc>
      </w:tr>
      <w:tr w14:paraId="6A990C1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7E504EE">
            <w:r>
              <w:t>Pre-Conditions</w:t>
            </w:r>
          </w:p>
        </w:tc>
        <w:tc>
          <w:tcPr>
            <w:tcW w:w="4759" w:type="dxa"/>
            <w:shd w:val="clear" w:color="auto" w:fill="F3F7FB"/>
            <w:vAlign w:val="center"/>
          </w:tcPr>
          <w:p w14:paraId="503AC46E">
            <w:r>
              <w:t>Membership active</w:t>
            </w:r>
          </w:p>
        </w:tc>
      </w:tr>
      <w:tr w14:paraId="49F3A7D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2898FE0">
            <w:r>
              <w:t>Post-Conditions</w:t>
            </w:r>
          </w:p>
        </w:tc>
        <w:tc>
          <w:tcPr>
            <w:tcW w:w="4759" w:type="dxa"/>
            <w:vAlign w:val="center"/>
          </w:tcPr>
          <w:p w14:paraId="2322842C">
            <w:r>
              <w:t>Yêu cầu chuyển REQUESTED → GRANTED/REVOKED</w:t>
            </w:r>
          </w:p>
        </w:tc>
      </w:tr>
      <w:tr w14:paraId="5A6614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7B0711B">
            <w:r>
              <w:t>Priority</w:t>
            </w:r>
          </w:p>
        </w:tc>
        <w:tc>
          <w:tcPr>
            <w:tcW w:w="4759" w:type="dxa"/>
            <w:shd w:val="clear" w:color="auto" w:fill="F3F7FB"/>
            <w:vAlign w:val="center"/>
          </w:tcPr>
          <w:p w14:paraId="5B55F2F4">
            <w:r>
              <w:t>Must</w:t>
            </w:r>
          </w:p>
        </w:tc>
      </w:tr>
      <w:tr w14:paraId="2CCAC63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6FF478">
            <w:r>
              <w:t>Related Requirements</w:t>
            </w:r>
          </w:p>
        </w:tc>
        <w:tc>
          <w:tcPr>
            <w:tcW w:w="4759" w:type="dxa"/>
            <w:vAlign w:val="center"/>
          </w:tcPr>
          <w:p w14:paraId="4BE526DF">
            <w:r>
              <w:t>FR-ACCESS-01, FR-ACCESS-02, FR-ACCESS-03</w:t>
            </w:r>
          </w:p>
        </w:tc>
      </w:tr>
    </w:tbl>
    <w:p w14:paraId="46923D33"/>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3D090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A2BD3D2">
            <w:r>
              <w:rPr>
                <w:b/>
                <w:color w:val="FFFFFF"/>
              </w:rPr>
              <w:t>Luồng</w:t>
            </w:r>
          </w:p>
        </w:tc>
        <w:tc>
          <w:tcPr>
            <w:tcW w:w="4759" w:type="dxa"/>
            <w:shd w:val="clear" w:color="auto" w:fill="17365D"/>
          </w:tcPr>
          <w:p w14:paraId="363BC1B9">
            <w:r>
              <w:rPr>
                <w:b/>
                <w:color w:val="FFFFFF"/>
              </w:rPr>
              <w:t>Đặc tả</w:t>
            </w:r>
          </w:p>
        </w:tc>
      </w:tr>
      <w:tr w14:paraId="5CB626F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0D7B96B">
            <w:r>
              <w:t>Main Flow</w:t>
            </w:r>
          </w:p>
        </w:tc>
        <w:tc>
          <w:tcPr>
            <w:tcW w:w="4759" w:type="dxa"/>
            <w:vAlign w:val="center"/>
          </w:tcPr>
          <w:p w14:paraId="69A11E78">
            <w:r>
              <w:t>1. Engineer/Admin mở danh sách quyền theo membership.</w:t>
            </w:r>
            <w:r>
              <w:br w:type="textWrapping"/>
            </w:r>
            <w:r>
              <w:t>2. Engineer tạo yêu cầu với resource type đóng và mô tả cần thiết.</w:t>
            </w:r>
            <w:r>
              <w:br w:type="textWrapping"/>
            </w:r>
            <w:r>
              <w:t>3. Hệ thống lưu REQUESTED và đưa vào hàng đợi Admin.</w:t>
            </w:r>
            <w:r>
              <w:br w:type="textWrapping"/>
            </w:r>
            <w:r>
              <w:t>4. Admin kiểm tra ngoài hệ thống rồi chọn Grant hoặc Revoke.</w:t>
            </w:r>
            <w:r>
              <w:br w:type="textWrapping"/>
            </w:r>
            <w:r>
              <w:t>5. Hệ thống ghi actor/time và cập nhật trạng thái.</w:t>
            </w:r>
          </w:p>
        </w:tc>
      </w:tr>
      <w:tr w14:paraId="6424645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F5A0787">
            <w:r>
              <w:t>Alternate Flow(s)</w:t>
            </w:r>
          </w:p>
        </w:tc>
        <w:tc>
          <w:tcPr>
            <w:tcW w:w="4759" w:type="dxa"/>
            <w:shd w:val="clear" w:color="auto" w:fill="F3F7FB"/>
            <w:vAlign w:val="center"/>
          </w:tcPr>
          <w:p w14:paraId="25BD050C">
            <w:r>
              <w:t>A1. Admin có thể tạo grant thay mặt khi đã có căn cứ.</w:t>
            </w:r>
            <w:r>
              <w:br w:type="textWrapping"/>
            </w:r>
            <w:r>
              <w:t>A2. Danh sách được lọc theo project, resource type và status.</w:t>
            </w:r>
          </w:p>
        </w:tc>
      </w:tr>
      <w:tr w14:paraId="44E5E7E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EF8CFDA">
            <w:r>
              <w:t>Exception Flow(s)</w:t>
            </w:r>
          </w:p>
        </w:tc>
        <w:tc>
          <w:tcPr>
            <w:tcW w:w="4759" w:type="dxa"/>
            <w:vAlign w:val="center"/>
          </w:tcPr>
          <w:p w14:paraId="60BD0F3E">
            <w:r>
              <w:t>E1. Membership inactive hoặc sai project: 403/422.</w:t>
            </w:r>
            <w:r>
              <w:br w:type="textWrapping"/>
            </w:r>
            <w:r>
              <w:t>E2. Transition không hợp lệ: 409 và giữ nguyên trạng thái.</w:t>
            </w:r>
          </w:p>
        </w:tc>
      </w:tr>
      <w:tr w14:paraId="30AF0FB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FDBA7D3">
            <w:r>
              <w:t>Business Rules</w:t>
            </w:r>
          </w:p>
        </w:tc>
        <w:tc>
          <w:tcPr>
            <w:tcW w:w="4759" w:type="dxa"/>
            <w:shd w:val="clear" w:color="auto" w:fill="F3F7FB"/>
            <w:vAlign w:val="center"/>
          </w:tcPr>
          <w:p w14:paraId="4D07FBE4">
            <w:r>
              <w:t>Áp dụng các invariant, state transition, ACL, versioning và audit rule tương ứng tại Chương 6.</w:t>
            </w:r>
          </w:p>
        </w:tc>
      </w:tr>
      <w:tr w14:paraId="354C725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5F32DC4">
            <w:r>
              <w:t>Frequency / Volume</w:t>
            </w:r>
          </w:p>
        </w:tc>
        <w:tc>
          <w:tcPr>
            <w:tcW w:w="4759" w:type="dxa"/>
            <w:vAlign w:val="center"/>
          </w:tcPr>
          <w:p w14:paraId="02B32419">
            <w:r>
              <w:t>Theo nhu cầu pilot; mọi giả định tải phải được xác nhận bằng performance test trước production.</w:t>
            </w:r>
          </w:p>
        </w:tc>
      </w:tr>
      <w:tr w14:paraId="2F7003B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5D78326">
            <w:r>
              <w:t>Audit &amp; Evidence</w:t>
            </w:r>
          </w:p>
        </w:tc>
        <w:tc>
          <w:tcPr>
            <w:tcW w:w="4759" w:type="dxa"/>
            <w:shd w:val="clear" w:color="auto" w:fill="F3F7FB"/>
            <w:vAlign w:val="center"/>
          </w:tcPr>
          <w:p w14:paraId="3BA20263">
            <w:r>
              <w:t>Lưu actor, target, timestamp, trạng thái và trace/job ID cho hành động nhạy cảm; AI output giữ source/citation khi áp dụng.</w:t>
            </w:r>
          </w:p>
        </w:tc>
      </w:tr>
    </w:tbl>
    <w:p w14:paraId="4C6CEA64"/>
    <w:p w14:paraId="45C81C98">
      <w:pPr>
        <w:pStyle w:val="4"/>
      </w:pPr>
      <w:bookmarkStart w:id="34" w:name="_Toc27564"/>
      <w:r>
        <w:t>UC-07 — Quản lý policy</w:t>
      </w:r>
      <w:bookmarkEnd w:id="34"/>
    </w:p>
    <w:p w14:paraId="47D3994B">
      <w:pPr>
        <w:jc w:val="center"/>
      </w:pPr>
      <w:r>
        <w:rPr>
          <w:b/>
        </w:rPr>
        <w:t>Bảng UC.7 — Đặc tả quản lý policy</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D907F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65C8902D">
            <w:r>
              <w:rPr>
                <w:b/>
                <w:color w:val="FFFFFF"/>
              </w:rPr>
              <w:t>Thuộc tính</w:t>
            </w:r>
          </w:p>
        </w:tc>
        <w:tc>
          <w:tcPr>
            <w:tcW w:w="4759" w:type="dxa"/>
            <w:shd w:val="clear" w:color="auto" w:fill="17365D"/>
          </w:tcPr>
          <w:p w14:paraId="5AC36C72">
            <w:r>
              <w:rPr>
                <w:b/>
                <w:color w:val="FFFFFF"/>
              </w:rPr>
              <w:t>Nội dung</w:t>
            </w:r>
          </w:p>
        </w:tc>
      </w:tr>
      <w:tr w14:paraId="57BF34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CF0DB6F">
            <w:r>
              <w:t>Use Case ID</w:t>
            </w:r>
          </w:p>
        </w:tc>
        <w:tc>
          <w:tcPr>
            <w:tcW w:w="4759" w:type="dxa"/>
            <w:vAlign w:val="center"/>
          </w:tcPr>
          <w:p w14:paraId="113ECD4A">
            <w:r>
              <w:t>UC-07</w:t>
            </w:r>
          </w:p>
        </w:tc>
      </w:tr>
      <w:tr w14:paraId="5302B55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3D80D87">
            <w:r>
              <w:t>Use Case Name</w:t>
            </w:r>
          </w:p>
        </w:tc>
        <w:tc>
          <w:tcPr>
            <w:tcW w:w="4759" w:type="dxa"/>
            <w:shd w:val="clear" w:color="auto" w:fill="F3F7FB"/>
            <w:vAlign w:val="center"/>
          </w:tcPr>
          <w:p w14:paraId="15A666D6">
            <w:r>
              <w:t>Quản lý policy</w:t>
            </w:r>
          </w:p>
        </w:tc>
      </w:tr>
      <w:tr w14:paraId="2F7BBA5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081BB03">
            <w:r>
              <w:t>Short Description</w:t>
            </w:r>
          </w:p>
        </w:tc>
        <w:tc>
          <w:tcPr>
            <w:tcW w:w="4759" w:type="dxa"/>
            <w:vAlign w:val="center"/>
          </w:tcPr>
          <w:p w14:paraId="6DEE3B00">
            <w:r>
              <w:t>Cho phép hr thực hiện nghiệp vụ quản lý policy trong đúng phạm vi quyền và bảo toàn các invariant của Ralion.</w:t>
            </w:r>
          </w:p>
        </w:tc>
      </w:tr>
      <w:tr w14:paraId="63E4C95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9F7B03B">
            <w:r>
              <w:t>Primary Actor</w:t>
            </w:r>
          </w:p>
        </w:tc>
        <w:tc>
          <w:tcPr>
            <w:tcW w:w="4759" w:type="dxa"/>
            <w:shd w:val="clear" w:color="auto" w:fill="F3F7FB"/>
            <w:vAlign w:val="center"/>
          </w:tcPr>
          <w:p w14:paraId="67766CD1">
            <w:r>
              <w:t>HR</w:t>
            </w:r>
          </w:p>
        </w:tc>
      </w:tr>
      <w:tr w14:paraId="10E960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6745B8">
            <w:r>
              <w:t>Trigger</w:t>
            </w:r>
          </w:p>
        </w:tc>
        <w:tc>
          <w:tcPr>
            <w:tcW w:w="4759" w:type="dxa"/>
            <w:vAlign w:val="center"/>
          </w:tcPr>
          <w:p w14:paraId="71D12FED">
            <w:r>
              <w:t>Actor chọn chức năng “Quản lý policy” hoặc sự kiện hệ thống tương ứng được kích hoạt.</w:t>
            </w:r>
          </w:p>
        </w:tc>
      </w:tr>
      <w:tr w14:paraId="76A7582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3C0CC16">
            <w:r>
              <w:t>Pre-Conditions</w:t>
            </w:r>
          </w:p>
        </w:tc>
        <w:tc>
          <w:tcPr>
            <w:tcW w:w="4759" w:type="dxa"/>
            <w:shd w:val="clear" w:color="auto" w:fill="F3F7FB"/>
            <w:vAlign w:val="center"/>
          </w:tcPr>
          <w:p w14:paraId="3B11B606">
            <w:r>
              <w:t>HR đã đăng nhập; tệp đọc được</w:t>
            </w:r>
          </w:p>
        </w:tc>
      </w:tr>
      <w:tr w14:paraId="3ECB59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7204123">
            <w:r>
              <w:t>Post-Conditions</w:t>
            </w:r>
          </w:p>
        </w:tc>
        <w:tc>
          <w:tcPr>
            <w:tcW w:w="4759" w:type="dxa"/>
            <w:vAlign w:val="center"/>
          </w:tcPr>
          <w:p w14:paraId="0C4B9481">
            <w:r>
              <w:t>Policy được inspect, upload, archive/restore và theo dõi coverage</w:t>
            </w:r>
          </w:p>
        </w:tc>
      </w:tr>
      <w:tr w14:paraId="3EB42D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D6D0AED">
            <w:r>
              <w:t>Priority</w:t>
            </w:r>
          </w:p>
        </w:tc>
        <w:tc>
          <w:tcPr>
            <w:tcW w:w="4759" w:type="dxa"/>
            <w:shd w:val="clear" w:color="auto" w:fill="F3F7FB"/>
            <w:vAlign w:val="center"/>
          </w:tcPr>
          <w:p w14:paraId="0DC4BEF6">
            <w:r>
              <w:t>Must</w:t>
            </w:r>
          </w:p>
        </w:tc>
      </w:tr>
      <w:tr w14:paraId="021D7E4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AAEC488">
            <w:r>
              <w:t>Related Requirements</w:t>
            </w:r>
          </w:p>
        </w:tc>
        <w:tc>
          <w:tcPr>
            <w:tcW w:w="4759" w:type="dxa"/>
            <w:vAlign w:val="center"/>
          </w:tcPr>
          <w:p w14:paraId="20783ED1">
            <w:r>
              <w:t>FR-POLICY-01, FR-POLICY-02, FR-POLICY-03, FR-POLICY-04</w:t>
            </w:r>
          </w:p>
        </w:tc>
      </w:tr>
    </w:tbl>
    <w:p w14:paraId="429107AE"/>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3BBAD6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A151B6A">
            <w:r>
              <w:rPr>
                <w:b/>
                <w:color w:val="FFFFFF"/>
              </w:rPr>
              <w:t>Luồng</w:t>
            </w:r>
          </w:p>
        </w:tc>
        <w:tc>
          <w:tcPr>
            <w:tcW w:w="4759" w:type="dxa"/>
            <w:shd w:val="clear" w:color="auto" w:fill="17365D"/>
          </w:tcPr>
          <w:p w14:paraId="5EE544E2">
            <w:r>
              <w:rPr>
                <w:b/>
                <w:color w:val="FFFFFF"/>
              </w:rPr>
              <w:t>Đặc tả</w:t>
            </w:r>
          </w:p>
        </w:tc>
      </w:tr>
      <w:tr w14:paraId="7D1C71E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0225A4D">
            <w:r>
              <w:t>Main Flow</w:t>
            </w:r>
          </w:p>
        </w:tc>
        <w:tc>
          <w:tcPr>
            <w:tcW w:w="4759" w:type="dxa"/>
            <w:vAlign w:val="center"/>
          </w:tcPr>
          <w:p w14:paraId="1439DA00">
            <w:r>
              <w:t>1. HR mở thư viện policy và chọn tệp.</w:t>
            </w:r>
            <w:r>
              <w:br w:type="textWrapping"/>
            </w:r>
            <w:r>
              <w:t>2. Hệ thống inspect định dạng, khả năng đọc, metadata và category.</w:t>
            </w:r>
            <w:r>
              <w:br w:type="textWrapping"/>
            </w:r>
            <w:r>
              <w:t>3. HR xác nhận upload/phân loại.</w:t>
            </w:r>
            <w:r>
              <w:br w:type="textWrapping"/>
            </w:r>
            <w:r>
              <w:t>4. Pipeline tạo document/version, xử lý nội dung và activation.</w:t>
            </w:r>
            <w:r>
              <w:br w:type="textWrapping"/>
            </w:r>
            <w:r>
              <w:t>5. Engineer thấy policy active đúng phạm vi và xác nhận đã đọc.</w:t>
            </w:r>
            <w:r>
              <w:br w:type="textWrapping"/>
            </w:r>
            <w:r>
              <w:t>6. Hệ thống lưu acknowledgement gắn đúng version.</w:t>
            </w:r>
          </w:p>
        </w:tc>
      </w:tr>
      <w:tr w14:paraId="4A148CB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84A7842">
            <w:r>
              <w:t>Alternate Flow(s)</w:t>
            </w:r>
          </w:p>
        </w:tc>
        <w:tc>
          <w:tcPr>
            <w:tcW w:w="4759" w:type="dxa"/>
            <w:shd w:val="clear" w:color="auto" w:fill="F3F7FB"/>
            <w:vAlign w:val="center"/>
          </w:tcPr>
          <w:p w14:paraId="2082FE8A">
            <w:r>
              <w:t>A1. HR archive/restore mà không xóa lịch sử.</w:t>
            </w:r>
            <w:r>
              <w:br w:type="textWrapping"/>
            </w:r>
            <w:r>
              <w:t>A2. Batch upload trả trạng thái riêng cho từng tệp.</w:t>
            </w:r>
          </w:p>
        </w:tc>
      </w:tr>
      <w:tr w14:paraId="13CF8E2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94DAFAD">
            <w:r>
              <w:t>Exception Flow(s)</w:t>
            </w:r>
          </w:p>
        </w:tc>
        <w:tc>
          <w:tcPr>
            <w:tcW w:w="4759" w:type="dxa"/>
            <w:vAlign w:val="center"/>
          </w:tcPr>
          <w:p w14:paraId="510DD5FF">
            <w:r>
              <w:t>E1. Tệp không đọc được/sai loại: 422 FILE_NOT_READABLE.</w:t>
            </w:r>
            <w:r>
              <w:br w:type="textWrapping"/>
            </w:r>
            <w:r>
              <w:t>E2. Policy inactive hoặc không đúng scope: không cho acknowledge.</w:t>
            </w:r>
          </w:p>
        </w:tc>
      </w:tr>
      <w:tr w14:paraId="76004F3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D1B6F10">
            <w:r>
              <w:t>Business Rules</w:t>
            </w:r>
          </w:p>
        </w:tc>
        <w:tc>
          <w:tcPr>
            <w:tcW w:w="4759" w:type="dxa"/>
            <w:shd w:val="clear" w:color="auto" w:fill="F3F7FB"/>
            <w:vAlign w:val="center"/>
          </w:tcPr>
          <w:p w14:paraId="772114AA">
            <w:r>
              <w:t>Áp dụng các invariant, state transition, ACL, versioning và audit rule tương ứng tại Chương 6.</w:t>
            </w:r>
          </w:p>
        </w:tc>
      </w:tr>
      <w:tr w14:paraId="560F1D3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7B31DC0">
            <w:r>
              <w:t>Frequency / Volume</w:t>
            </w:r>
          </w:p>
        </w:tc>
        <w:tc>
          <w:tcPr>
            <w:tcW w:w="4759" w:type="dxa"/>
            <w:vAlign w:val="center"/>
          </w:tcPr>
          <w:p w14:paraId="0BA9AFF1">
            <w:r>
              <w:t>Theo nhu cầu pilot; mọi giả định tải phải được xác nhận bằng performance test trước production.</w:t>
            </w:r>
          </w:p>
        </w:tc>
      </w:tr>
      <w:tr w14:paraId="076F60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6108CE7">
            <w:r>
              <w:t>Audit &amp; Evidence</w:t>
            </w:r>
          </w:p>
        </w:tc>
        <w:tc>
          <w:tcPr>
            <w:tcW w:w="4759" w:type="dxa"/>
            <w:shd w:val="clear" w:color="auto" w:fill="F3F7FB"/>
            <w:vAlign w:val="center"/>
          </w:tcPr>
          <w:p w14:paraId="0C88129F">
            <w:r>
              <w:t>Lưu actor, target, timestamp, trạng thái và trace/job ID cho hành động nhạy cảm; AI output giữ source/citation khi áp dụng.</w:t>
            </w:r>
          </w:p>
        </w:tc>
      </w:tr>
    </w:tbl>
    <w:p w14:paraId="13D5F81B"/>
    <w:p w14:paraId="1919C339">
      <w:pPr>
        <w:pStyle w:val="4"/>
      </w:pPr>
      <w:bookmarkStart w:id="35" w:name="_Toc7881"/>
      <w:r>
        <w:t>UC-08 — Xác nhận đã đọc policy</w:t>
      </w:r>
      <w:bookmarkEnd w:id="35"/>
    </w:p>
    <w:p w14:paraId="144CF24F">
      <w:pPr>
        <w:jc w:val="center"/>
      </w:pPr>
      <w:r>
        <w:rPr>
          <w:b/>
        </w:rPr>
        <w:t>Bảng UC.8 — Đặc tả xác nhận đã đọc policy</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031F3E8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1DDE9C5">
            <w:r>
              <w:rPr>
                <w:b/>
                <w:color w:val="FFFFFF"/>
              </w:rPr>
              <w:t>Thuộc tính</w:t>
            </w:r>
          </w:p>
        </w:tc>
        <w:tc>
          <w:tcPr>
            <w:tcW w:w="4759" w:type="dxa"/>
            <w:shd w:val="clear" w:color="auto" w:fill="17365D"/>
          </w:tcPr>
          <w:p w14:paraId="549C9710">
            <w:r>
              <w:rPr>
                <w:b/>
                <w:color w:val="FFFFFF"/>
              </w:rPr>
              <w:t>Nội dung</w:t>
            </w:r>
          </w:p>
        </w:tc>
      </w:tr>
      <w:tr w14:paraId="5BCC3E9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451E7EE">
            <w:r>
              <w:t>Use Case ID</w:t>
            </w:r>
          </w:p>
        </w:tc>
        <w:tc>
          <w:tcPr>
            <w:tcW w:w="4759" w:type="dxa"/>
            <w:vAlign w:val="center"/>
          </w:tcPr>
          <w:p w14:paraId="7FDE5EDD">
            <w:r>
              <w:t>UC-08</w:t>
            </w:r>
          </w:p>
        </w:tc>
      </w:tr>
      <w:tr w14:paraId="580ACF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74CFEA7">
            <w:r>
              <w:t>Use Case Name</w:t>
            </w:r>
          </w:p>
        </w:tc>
        <w:tc>
          <w:tcPr>
            <w:tcW w:w="4759" w:type="dxa"/>
            <w:shd w:val="clear" w:color="auto" w:fill="F3F7FB"/>
            <w:vAlign w:val="center"/>
          </w:tcPr>
          <w:p w14:paraId="7CE8F469">
            <w:r>
              <w:t>Xác nhận đã đọc policy</w:t>
            </w:r>
          </w:p>
        </w:tc>
      </w:tr>
      <w:tr w14:paraId="1B5C7BA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4320EE1">
            <w:r>
              <w:t>Short Description</w:t>
            </w:r>
          </w:p>
        </w:tc>
        <w:tc>
          <w:tcPr>
            <w:tcW w:w="4759" w:type="dxa"/>
            <w:vAlign w:val="center"/>
          </w:tcPr>
          <w:p w14:paraId="6D660E0D">
            <w:r>
              <w:t>Cho phép engineer thực hiện nghiệp vụ xác nhận đã đọc policy trong đúng phạm vi quyền và bảo toàn các invariant của Ralion.</w:t>
            </w:r>
          </w:p>
        </w:tc>
      </w:tr>
      <w:tr w14:paraId="6B6C1D2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F6D3D20">
            <w:r>
              <w:t>Primary Actor</w:t>
            </w:r>
          </w:p>
        </w:tc>
        <w:tc>
          <w:tcPr>
            <w:tcW w:w="4759" w:type="dxa"/>
            <w:shd w:val="clear" w:color="auto" w:fill="F3F7FB"/>
            <w:vAlign w:val="center"/>
          </w:tcPr>
          <w:p w14:paraId="0892D3B6">
            <w:r>
              <w:t>Engineer</w:t>
            </w:r>
          </w:p>
        </w:tc>
      </w:tr>
      <w:tr w14:paraId="20C45B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E693A9A">
            <w:r>
              <w:t>Trigger</w:t>
            </w:r>
          </w:p>
        </w:tc>
        <w:tc>
          <w:tcPr>
            <w:tcW w:w="4759" w:type="dxa"/>
            <w:vAlign w:val="center"/>
          </w:tcPr>
          <w:p w14:paraId="7CDC9762">
            <w:r>
              <w:t>Actor chọn chức năng “Xác nhận đã đọc policy” hoặc sự kiện hệ thống tương ứng được kích hoạt.</w:t>
            </w:r>
          </w:p>
        </w:tc>
      </w:tr>
      <w:tr w14:paraId="5EDF088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57F9D8B">
            <w:r>
              <w:t>Pre-Conditions</w:t>
            </w:r>
          </w:p>
        </w:tc>
        <w:tc>
          <w:tcPr>
            <w:tcW w:w="4759" w:type="dxa"/>
            <w:shd w:val="clear" w:color="auto" w:fill="F3F7FB"/>
            <w:vAlign w:val="center"/>
          </w:tcPr>
          <w:p w14:paraId="55441D3F">
            <w:r>
              <w:t>Policy active và thuộc phạm vi</w:t>
            </w:r>
          </w:p>
        </w:tc>
      </w:tr>
      <w:tr w14:paraId="3B20075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33D5E12">
            <w:r>
              <w:t>Post-Conditions</w:t>
            </w:r>
          </w:p>
        </w:tc>
        <w:tc>
          <w:tcPr>
            <w:tcW w:w="4759" w:type="dxa"/>
            <w:vAlign w:val="center"/>
          </w:tcPr>
          <w:p w14:paraId="43358F58">
            <w:r>
              <w:t>PolicyAcknowledgement bất biến được ghi nhận</w:t>
            </w:r>
          </w:p>
        </w:tc>
      </w:tr>
      <w:tr w14:paraId="65FE22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BDA9547">
            <w:r>
              <w:t>Priority</w:t>
            </w:r>
          </w:p>
        </w:tc>
        <w:tc>
          <w:tcPr>
            <w:tcW w:w="4759" w:type="dxa"/>
            <w:shd w:val="clear" w:color="auto" w:fill="F3F7FB"/>
            <w:vAlign w:val="center"/>
          </w:tcPr>
          <w:p w14:paraId="6D6688F9">
            <w:r>
              <w:t>Must</w:t>
            </w:r>
          </w:p>
        </w:tc>
      </w:tr>
      <w:tr w14:paraId="32EF53A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19AB820">
            <w:r>
              <w:t>Related Requirements</w:t>
            </w:r>
          </w:p>
        </w:tc>
        <w:tc>
          <w:tcPr>
            <w:tcW w:w="4759" w:type="dxa"/>
            <w:vAlign w:val="center"/>
          </w:tcPr>
          <w:p w14:paraId="3F14D547">
            <w:r>
              <w:t>FR-POLICY-01, FR-POLICY-02, FR-POLICY-03, FR-POLICY-04</w:t>
            </w:r>
          </w:p>
        </w:tc>
      </w:tr>
    </w:tbl>
    <w:p w14:paraId="75976285"/>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8494FC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EBB3A8D">
            <w:r>
              <w:rPr>
                <w:b/>
                <w:color w:val="FFFFFF"/>
              </w:rPr>
              <w:t>Luồng</w:t>
            </w:r>
          </w:p>
        </w:tc>
        <w:tc>
          <w:tcPr>
            <w:tcW w:w="4759" w:type="dxa"/>
            <w:shd w:val="clear" w:color="auto" w:fill="17365D"/>
          </w:tcPr>
          <w:p w14:paraId="04A8CFE0">
            <w:r>
              <w:rPr>
                <w:b/>
                <w:color w:val="FFFFFF"/>
              </w:rPr>
              <w:t>Đặc tả</w:t>
            </w:r>
          </w:p>
        </w:tc>
      </w:tr>
      <w:tr w14:paraId="699F6E1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CF9C6A3">
            <w:r>
              <w:t>Main Flow</w:t>
            </w:r>
          </w:p>
        </w:tc>
        <w:tc>
          <w:tcPr>
            <w:tcW w:w="4759" w:type="dxa"/>
            <w:vAlign w:val="center"/>
          </w:tcPr>
          <w:p w14:paraId="699B1ECD">
            <w:r>
              <w:t>1. HR mở thư viện policy và chọn tệp.</w:t>
            </w:r>
            <w:r>
              <w:br w:type="textWrapping"/>
            </w:r>
            <w:r>
              <w:t>2. Hệ thống inspect định dạng, khả năng đọc, metadata và category.</w:t>
            </w:r>
            <w:r>
              <w:br w:type="textWrapping"/>
            </w:r>
            <w:r>
              <w:t>3. HR xác nhận upload/phân loại.</w:t>
            </w:r>
            <w:r>
              <w:br w:type="textWrapping"/>
            </w:r>
            <w:r>
              <w:t>4. Pipeline tạo document/version, xử lý nội dung và activation.</w:t>
            </w:r>
            <w:r>
              <w:br w:type="textWrapping"/>
            </w:r>
            <w:r>
              <w:t>5. Engineer thấy policy active đúng phạm vi và xác nhận đã đọc.</w:t>
            </w:r>
            <w:r>
              <w:br w:type="textWrapping"/>
            </w:r>
            <w:r>
              <w:t>6. Hệ thống lưu acknowledgement gắn đúng version.</w:t>
            </w:r>
          </w:p>
        </w:tc>
      </w:tr>
      <w:tr w14:paraId="65E08B5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1FA55D0">
            <w:r>
              <w:t>Alternate Flow(s)</w:t>
            </w:r>
          </w:p>
        </w:tc>
        <w:tc>
          <w:tcPr>
            <w:tcW w:w="4759" w:type="dxa"/>
            <w:shd w:val="clear" w:color="auto" w:fill="F3F7FB"/>
            <w:vAlign w:val="center"/>
          </w:tcPr>
          <w:p w14:paraId="57ECB292">
            <w:r>
              <w:t>A1. HR archive/restore mà không xóa lịch sử.</w:t>
            </w:r>
            <w:r>
              <w:br w:type="textWrapping"/>
            </w:r>
            <w:r>
              <w:t>A2. Batch upload trả trạng thái riêng cho từng tệp.</w:t>
            </w:r>
          </w:p>
        </w:tc>
      </w:tr>
      <w:tr w14:paraId="0889C28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0596710">
            <w:r>
              <w:t>Exception Flow(s)</w:t>
            </w:r>
          </w:p>
        </w:tc>
        <w:tc>
          <w:tcPr>
            <w:tcW w:w="4759" w:type="dxa"/>
            <w:vAlign w:val="center"/>
          </w:tcPr>
          <w:p w14:paraId="0DB33C91">
            <w:r>
              <w:t>E1. Tệp không đọc được/sai loại: 422 FILE_NOT_READABLE.</w:t>
            </w:r>
            <w:r>
              <w:br w:type="textWrapping"/>
            </w:r>
            <w:r>
              <w:t>E2. Policy inactive hoặc không đúng scope: không cho acknowledge.</w:t>
            </w:r>
          </w:p>
        </w:tc>
      </w:tr>
      <w:tr w14:paraId="71DB12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930A189">
            <w:r>
              <w:t>Business Rules</w:t>
            </w:r>
          </w:p>
        </w:tc>
        <w:tc>
          <w:tcPr>
            <w:tcW w:w="4759" w:type="dxa"/>
            <w:shd w:val="clear" w:color="auto" w:fill="F3F7FB"/>
            <w:vAlign w:val="center"/>
          </w:tcPr>
          <w:p w14:paraId="1EB70813">
            <w:r>
              <w:t>Áp dụng các invariant, state transition, ACL, versioning và audit rule tương ứng tại Chương 6.</w:t>
            </w:r>
          </w:p>
        </w:tc>
      </w:tr>
      <w:tr w14:paraId="796AA4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9491E57">
            <w:r>
              <w:t>Frequency / Volume</w:t>
            </w:r>
          </w:p>
        </w:tc>
        <w:tc>
          <w:tcPr>
            <w:tcW w:w="4759" w:type="dxa"/>
            <w:vAlign w:val="center"/>
          </w:tcPr>
          <w:p w14:paraId="6BCB9F4C">
            <w:r>
              <w:t>Theo nhu cầu pilot; mọi giả định tải phải được xác nhận bằng performance test trước production.</w:t>
            </w:r>
          </w:p>
        </w:tc>
      </w:tr>
      <w:tr w14:paraId="107B60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8594488">
            <w:r>
              <w:t>Audit &amp; Evidence</w:t>
            </w:r>
          </w:p>
        </w:tc>
        <w:tc>
          <w:tcPr>
            <w:tcW w:w="4759" w:type="dxa"/>
            <w:shd w:val="clear" w:color="auto" w:fill="F3F7FB"/>
            <w:vAlign w:val="center"/>
          </w:tcPr>
          <w:p w14:paraId="418D06BD">
            <w:r>
              <w:t>Lưu actor, target, timestamp, trạng thái và trace/job ID cho hành động nhạy cảm; AI output giữ source/citation khi áp dụng.</w:t>
            </w:r>
          </w:p>
        </w:tc>
      </w:tr>
    </w:tbl>
    <w:p w14:paraId="69932080"/>
    <w:p w14:paraId="5E73E649">
      <w:pPr>
        <w:pStyle w:val="4"/>
      </w:pPr>
      <w:bookmarkStart w:id="36" w:name="_Toc4313"/>
      <w:r>
        <w:t>UC-09 — Kết nối và đồng bộ GitHub</w:t>
      </w:r>
      <w:bookmarkEnd w:id="36"/>
    </w:p>
    <w:p w14:paraId="008053D8">
      <w:pPr>
        <w:jc w:val="center"/>
      </w:pPr>
      <w:r>
        <w:rPr>
          <w:b/>
        </w:rPr>
        <w:t>Bảng UC.9 — Đặc tả kết nối và đồng bộ github</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DB2D2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6D66C87">
            <w:r>
              <w:rPr>
                <w:b/>
                <w:color w:val="FFFFFF"/>
              </w:rPr>
              <w:t>Thuộc tính</w:t>
            </w:r>
          </w:p>
        </w:tc>
        <w:tc>
          <w:tcPr>
            <w:tcW w:w="4759" w:type="dxa"/>
            <w:shd w:val="clear" w:color="auto" w:fill="17365D"/>
          </w:tcPr>
          <w:p w14:paraId="4ADB3111">
            <w:r>
              <w:rPr>
                <w:b/>
                <w:color w:val="FFFFFF"/>
              </w:rPr>
              <w:t>Nội dung</w:t>
            </w:r>
          </w:p>
        </w:tc>
      </w:tr>
      <w:tr w14:paraId="47B08DE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DA3E66F">
            <w:r>
              <w:t>Use Case ID</w:t>
            </w:r>
          </w:p>
        </w:tc>
        <w:tc>
          <w:tcPr>
            <w:tcW w:w="4759" w:type="dxa"/>
            <w:vAlign w:val="center"/>
          </w:tcPr>
          <w:p w14:paraId="4F4BC007">
            <w:r>
              <w:t>UC-09</w:t>
            </w:r>
          </w:p>
        </w:tc>
      </w:tr>
      <w:tr w14:paraId="4AB5D3A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74BAADB">
            <w:r>
              <w:t>Use Case Name</w:t>
            </w:r>
          </w:p>
        </w:tc>
        <w:tc>
          <w:tcPr>
            <w:tcW w:w="4759" w:type="dxa"/>
            <w:shd w:val="clear" w:color="auto" w:fill="F3F7FB"/>
            <w:vAlign w:val="center"/>
          </w:tcPr>
          <w:p w14:paraId="5061A663">
            <w:r>
              <w:t>Kết nối và đồng bộ GitHub</w:t>
            </w:r>
          </w:p>
        </w:tc>
      </w:tr>
      <w:tr w14:paraId="3B9D2A0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940CE59">
            <w:r>
              <w:t>Short Description</w:t>
            </w:r>
          </w:p>
        </w:tc>
        <w:tc>
          <w:tcPr>
            <w:tcW w:w="4759" w:type="dxa"/>
            <w:vAlign w:val="center"/>
          </w:tcPr>
          <w:p w14:paraId="34B0CD0E">
            <w:r>
              <w:t>Cho phép pm, github thực hiện nghiệp vụ kết nối và đồng bộ github trong đúng phạm vi quyền và bảo toàn các invariant của Ralion.</w:t>
            </w:r>
          </w:p>
        </w:tc>
      </w:tr>
      <w:tr w14:paraId="433E15F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3249D5E">
            <w:r>
              <w:t>Primary Actor</w:t>
            </w:r>
          </w:p>
        </w:tc>
        <w:tc>
          <w:tcPr>
            <w:tcW w:w="4759" w:type="dxa"/>
            <w:shd w:val="clear" w:color="auto" w:fill="F3F7FB"/>
            <w:vAlign w:val="center"/>
          </w:tcPr>
          <w:p w14:paraId="5F058892">
            <w:r>
              <w:t>PM, GitHub</w:t>
            </w:r>
          </w:p>
        </w:tc>
      </w:tr>
      <w:tr w14:paraId="47A783D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0F69CD9">
            <w:r>
              <w:t>Trigger</w:t>
            </w:r>
          </w:p>
        </w:tc>
        <w:tc>
          <w:tcPr>
            <w:tcW w:w="4759" w:type="dxa"/>
            <w:vAlign w:val="center"/>
          </w:tcPr>
          <w:p w14:paraId="6B7B0EF4">
            <w:r>
              <w:t>Actor chọn chức năng “Kết nối và đồng bộ GitHub” hoặc sự kiện hệ thống tương ứng được kích hoạt.</w:t>
            </w:r>
          </w:p>
        </w:tc>
      </w:tr>
      <w:tr w14:paraId="568E82B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F762A37">
            <w:r>
              <w:t>Pre-Conditions</w:t>
            </w:r>
          </w:p>
        </w:tc>
        <w:tc>
          <w:tcPr>
            <w:tcW w:w="4759" w:type="dxa"/>
            <w:shd w:val="clear" w:color="auto" w:fill="F3F7FB"/>
            <w:vAlign w:val="center"/>
          </w:tcPr>
          <w:p w14:paraId="53FE3699">
            <w:r>
              <w:t>PM đúng project; credential hợp lệ</w:t>
            </w:r>
          </w:p>
        </w:tc>
      </w:tr>
      <w:tr w14:paraId="710D0C7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CD86452">
            <w:r>
              <w:t>Post-Conditions</w:t>
            </w:r>
          </w:p>
        </w:tc>
        <w:tc>
          <w:tcPr>
            <w:tcW w:w="4759" w:type="dxa"/>
            <w:vAlign w:val="center"/>
          </w:tcPr>
          <w:p w14:paraId="52B14960">
            <w:r>
              <w:t>Nguồn được đồng bộ; trạng thái và lỗi được ghi nhận</w:t>
            </w:r>
          </w:p>
        </w:tc>
      </w:tr>
      <w:tr w14:paraId="28FE0F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D3D4112">
            <w:r>
              <w:t>Priority</w:t>
            </w:r>
          </w:p>
        </w:tc>
        <w:tc>
          <w:tcPr>
            <w:tcW w:w="4759" w:type="dxa"/>
            <w:shd w:val="clear" w:color="auto" w:fill="F3F7FB"/>
            <w:vAlign w:val="center"/>
          </w:tcPr>
          <w:p w14:paraId="23A79E7A">
            <w:r>
              <w:t>Must</w:t>
            </w:r>
          </w:p>
        </w:tc>
      </w:tr>
      <w:tr w14:paraId="66B00A2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802B84F">
            <w:r>
              <w:t>Related Requirements</w:t>
            </w:r>
          </w:p>
        </w:tc>
        <w:tc>
          <w:tcPr>
            <w:tcW w:w="4759" w:type="dxa"/>
            <w:vAlign w:val="center"/>
          </w:tcPr>
          <w:p w14:paraId="1CB40E9B">
            <w:r>
              <w:t>FR-KNOW-01, FR-KNOW-02, FR-KNOW-03, FR-KNOW-04, FR-KNOW-05, FR-KNOW-06</w:t>
            </w:r>
          </w:p>
        </w:tc>
      </w:tr>
    </w:tbl>
    <w:p w14:paraId="5B9000CE"/>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A7D264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A3E5DFF">
            <w:r>
              <w:rPr>
                <w:b/>
                <w:color w:val="FFFFFF"/>
              </w:rPr>
              <w:t>Luồng</w:t>
            </w:r>
          </w:p>
        </w:tc>
        <w:tc>
          <w:tcPr>
            <w:tcW w:w="4759" w:type="dxa"/>
            <w:shd w:val="clear" w:color="auto" w:fill="17365D"/>
          </w:tcPr>
          <w:p w14:paraId="5234C9A5">
            <w:r>
              <w:rPr>
                <w:b/>
                <w:color w:val="FFFFFF"/>
              </w:rPr>
              <w:t>Đặc tả</w:t>
            </w:r>
          </w:p>
        </w:tc>
      </w:tr>
      <w:tr w14:paraId="45F83A3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4BE95E0">
            <w:r>
              <w:t>Main Flow</w:t>
            </w:r>
          </w:p>
        </w:tc>
        <w:tc>
          <w:tcPr>
            <w:tcW w:w="4759" w:type="dxa"/>
            <w:vAlign w:val="center"/>
          </w:tcPr>
          <w:p w14:paraId="5A1BBABE">
            <w:r>
              <w:t>1. PM kết nối GitHub, upload file/ZIP hoặc yêu cầu scan.</w:t>
            </w:r>
            <w:r>
              <w:br w:type="textWrapping"/>
            </w:r>
            <w:r>
              <w:t>2. Backend authorize PM đúng project, kiểm tra loại file, size, checksum và secret.</w:t>
            </w:r>
            <w:r>
              <w:br w:type="textWrapping"/>
            </w:r>
            <w:r>
              <w:t>3. Scanner loại file nhiễu, đề xuất category và tạo coverage report.</w:t>
            </w:r>
            <w:r>
              <w:br w:type="textWrapping"/>
            </w:r>
            <w:r>
              <w:t>4. PM chọn/bỏ chọn, sửa category và xác nhận import.</w:t>
            </w:r>
            <w:r>
              <w:br w:type="textWrapping"/>
            </w:r>
            <w:r>
              <w:t>5. Worker extract, normalize, chunk, embed/index và lưu metadata.</w:t>
            </w:r>
            <w:r>
              <w:br w:type="textWrapping"/>
            </w:r>
            <w:r>
              <w:t>6. Thành công kích hoạt version mới và archive version cũ; job báo SUCCEEDED/PARTIAL/FAILED.</w:t>
            </w:r>
          </w:p>
        </w:tc>
      </w:tr>
      <w:tr w14:paraId="204D5E3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C9D15D1">
            <w:r>
              <w:t>Alternate Flow(s)</w:t>
            </w:r>
          </w:p>
        </w:tc>
        <w:tc>
          <w:tcPr>
            <w:tcW w:w="4759" w:type="dxa"/>
            <w:shd w:val="clear" w:color="auto" w:fill="F3F7FB"/>
            <w:vAlign w:val="center"/>
          </w:tcPr>
          <w:p w14:paraId="43228215">
            <w:r>
              <w:t>A1. Checksum trùng được báo để PM bỏ qua hoặc tạo version theo rule.</w:t>
            </w:r>
            <w:r>
              <w:br w:type="textWrapping"/>
            </w:r>
            <w:r>
              <w:t>A2. GitHub sync định kỳ chỉ xử lý thay đổi và giữ source identity.</w:t>
            </w:r>
          </w:p>
        </w:tc>
      </w:tr>
      <w:tr w14:paraId="5BA40D8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057A99D">
            <w:r>
              <w:t>Exception Flow(s)</w:t>
            </w:r>
          </w:p>
        </w:tc>
        <w:tc>
          <w:tcPr>
            <w:tcW w:w="4759" w:type="dxa"/>
            <w:vAlign w:val="center"/>
          </w:tcPr>
          <w:p w14:paraId="70232F21">
            <w:r>
              <w:t>E1. Vượt 500 file, 100 MB tổng hoặc 25 MB/file: từ chối trước import.</w:t>
            </w:r>
            <w:r>
              <w:br w:type="textWrapping"/>
            </w:r>
            <w:r>
              <w:t>E2. Provider/storage lỗi: job FAILED, không active version chưa hoàn chỉnh.</w:t>
            </w:r>
          </w:p>
        </w:tc>
      </w:tr>
      <w:tr w14:paraId="4EF650B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8D0321A">
            <w:r>
              <w:t>Business Rules</w:t>
            </w:r>
          </w:p>
        </w:tc>
        <w:tc>
          <w:tcPr>
            <w:tcW w:w="4759" w:type="dxa"/>
            <w:shd w:val="clear" w:color="auto" w:fill="F3F7FB"/>
            <w:vAlign w:val="center"/>
          </w:tcPr>
          <w:p w14:paraId="0155C728">
            <w:r>
              <w:t>Áp dụng các invariant, state transition, ACL, versioning và audit rule tương ứng tại Chương 6.</w:t>
            </w:r>
          </w:p>
        </w:tc>
      </w:tr>
      <w:tr w14:paraId="65169A6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B8F1015">
            <w:r>
              <w:t>Frequency / Volume</w:t>
            </w:r>
          </w:p>
        </w:tc>
        <w:tc>
          <w:tcPr>
            <w:tcW w:w="4759" w:type="dxa"/>
            <w:vAlign w:val="center"/>
          </w:tcPr>
          <w:p w14:paraId="1F8B47C0">
            <w:r>
              <w:t>Theo nhu cầu pilot; mọi giả định tải phải được xác nhận bằng performance test trước production.</w:t>
            </w:r>
          </w:p>
        </w:tc>
      </w:tr>
      <w:tr w14:paraId="5AF8E0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82D8417">
            <w:r>
              <w:t>Audit &amp; Evidence</w:t>
            </w:r>
          </w:p>
        </w:tc>
        <w:tc>
          <w:tcPr>
            <w:tcW w:w="4759" w:type="dxa"/>
            <w:shd w:val="clear" w:color="auto" w:fill="F3F7FB"/>
            <w:vAlign w:val="center"/>
          </w:tcPr>
          <w:p w14:paraId="7ED70BAA">
            <w:r>
              <w:t>Lưu actor, target, timestamp, trạng thái và trace/job ID cho hành động nhạy cảm; AI output giữ source/citation khi áp dụng.</w:t>
            </w:r>
          </w:p>
        </w:tc>
      </w:tr>
    </w:tbl>
    <w:p w14:paraId="2F3998B1"/>
    <w:p w14:paraId="0B7024C4">
      <w:pPr>
        <w:pStyle w:val="4"/>
      </w:pPr>
      <w:bookmarkStart w:id="37" w:name="_Toc29798"/>
      <w:r>
        <w:t>UC-10 — Quét repository và chọn tài liệu</w:t>
      </w:r>
      <w:bookmarkEnd w:id="37"/>
    </w:p>
    <w:p w14:paraId="184C7A05">
      <w:pPr>
        <w:jc w:val="center"/>
      </w:pPr>
      <w:r>
        <w:rPr>
          <w:b/>
        </w:rPr>
        <w:t>Bảng UC.10 — Đặc tả quét repository và chọn tài liệu</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0AF9CCC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17365D"/>
          </w:tcPr>
          <w:p w14:paraId="7629A883">
            <w:r>
              <w:rPr>
                <w:b/>
                <w:color w:val="FFFFFF"/>
              </w:rPr>
              <w:t>Thuộc tính</w:t>
            </w:r>
          </w:p>
        </w:tc>
        <w:tc>
          <w:tcPr>
            <w:tcW w:w="4759" w:type="dxa"/>
            <w:shd w:val="clear" w:color="auto" w:fill="17365D"/>
          </w:tcPr>
          <w:p w14:paraId="7626C74D">
            <w:r>
              <w:rPr>
                <w:b/>
                <w:color w:val="FFFFFF"/>
              </w:rPr>
              <w:t>Nội dung</w:t>
            </w:r>
          </w:p>
        </w:tc>
      </w:tr>
      <w:tr w14:paraId="455651F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DEFDAF">
            <w:r>
              <w:t>Use Case ID</w:t>
            </w:r>
          </w:p>
        </w:tc>
        <w:tc>
          <w:tcPr>
            <w:tcW w:w="4759" w:type="dxa"/>
            <w:vAlign w:val="center"/>
          </w:tcPr>
          <w:p w14:paraId="4DA32344">
            <w:r>
              <w:t>UC-10</w:t>
            </w:r>
          </w:p>
        </w:tc>
      </w:tr>
      <w:tr w14:paraId="0D087D3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E8E3838">
            <w:r>
              <w:t>Use Case Name</w:t>
            </w:r>
          </w:p>
        </w:tc>
        <w:tc>
          <w:tcPr>
            <w:tcW w:w="4759" w:type="dxa"/>
            <w:shd w:val="clear" w:color="auto" w:fill="F3F7FB"/>
            <w:vAlign w:val="center"/>
          </w:tcPr>
          <w:p w14:paraId="4CCE4681">
            <w:r>
              <w:t>Quét repository và chọn tài liệu</w:t>
            </w:r>
          </w:p>
        </w:tc>
      </w:tr>
      <w:tr w14:paraId="4BA066D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4F1DC76">
            <w:r>
              <w:t>Short Description</w:t>
            </w:r>
          </w:p>
        </w:tc>
        <w:tc>
          <w:tcPr>
            <w:tcW w:w="4759" w:type="dxa"/>
            <w:vAlign w:val="center"/>
          </w:tcPr>
          <w:p w14:paraId="0FD46683">
            <w:r>
              <w:t>Cho phép pm thực hiện nghiệp vụ quét repository và chọn tài liệu trong đúng phạm vi quyền và bảo toàn các invariant của Ralion.</w:t>
            </w:r>
          </w:p>
        </w:tc>
      </w:tr>
      <w:tr w14:paraId="575055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0938892">
            <w:r>
              <w:t>Primary Actor</w:t>
            </w:r>
          </w:p>
        </w:tc>
        <w:tc>
          <w:tcPr>
            <w:tcW w:w="4759" w:type="dxa"/>
            <w:shd w:val="clear" w:color="auto" w:fill="F3F7FB"/>
            <w:vAlign w:val="center"/>
          </w:tcPr>
          <w:p w14:paraId="0B6D550A">
            <w:r>
              <w:t>PM</w:t>
            </w:r>
          </w:p>
        </w:tc>
      </w:tr>
      <w:tr w14:paraId="447377C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1D2C0F8">
            <w:r>
              <w:t>Trigger</w:t>
            </w:r>
          </w:p>
        </w:tc>
        <w:tc>
          <w:tcPr>
            <w:tcW w:w="4759" w:type="dxa"/>
            <w:vAlign w:val="center"/>
          </w:tcPr>
          <w:p w14:paraId="67C0F3B0">
            <w:r>
              <w:t>Actor chọn chức năng “Quét repository và chọn tài liệu” hoặc sự kiện hệ thống tương ứng được kích hoạt.</w:t>
            </w:r>
          </w:p>
        </w:tc>
      </w:tr>
      <w:tr w14:paraId="5377FF2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0326E84">
            <w:r>
              <w:t>Pre-Conditions</w:t>
            </w:r>
          </w:p>
        </w:tc>
        <w:tc>
          <w:tcPr>
            <w:tcW w:w="4759" w:type="dxa"/>
            <w:shd w:val="clear" w:color="auto" w:fill="F3F7FB"/>
            <w:vAlign w:val="center"/>
          </w:tcPr>
          <w:p w14:paraId="3C6BEDE5">
            <w:r>
              <w:t>ZIP/repository khả dụng</w:t>
            </w:r>
          </w:p>
        </w:tc>
      </w:tr>
      <w:tr w14:paraId="660CD8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48D1FAB">
            <w:r>
              <w:t>Post-Conditions</w:t>
            </w:r>
          </w:p>
        </w:tc>
        <w:tc>
          <w:tcPr>
            <w:tcW w:w="4759" w:type="dxa"/>
            <w:vAlign w:val="center"/>
          </w:tcPr>
          <w:p w14:paraId="5A8B0D13">
            <w:r>
              <w:t>Danh sách ứng viên, category gợi ý và coverage report được hiển thị</w:t>
            </w:r>
          </w:p>
        </w:tc>
      </w:tr>
      <w:tr w14:paraId="43F89F3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B9AADB0">
            <w:r>
              <w:t>Priority</w:t>
            </w:r>
          </w:p>
        </w:tc>
        <w:tc>
          <w:tcPr>
            <w:tcW w:w="4759" w:type="dxa"/>
            <w:shd w:val="clear" w:color="auto" w:fill="F3F7FB"/>
            <w:vAlign w:val="center"/>
          </w:tcPr>
          <w:p w14:paraId="31176671">
            <w:r>
              <w:t>Must</w:t>
            </w:r>
          </w:p>
        </w:tc>
      </w:tr>
      <w:tr w14:paraId="6DB9DAA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C606598">
            <w:r>
              <w:t>Related Requirements</w:t>
            </w:r>
          </w:p>
        </w:tc>
        <w:tc>
          <w:tcPr>
            <w:tcW w:w="4759" w:type="dxa"/>
            <w:vAlign w:val="center"/>
          </w:tcPr>
          <w:p w14:paraId="3D17407C">
            <w:r>
              <w:t>FR-KNOW-01, FR-KNOW-02, FR-KNOW-03, FR-KNOW-04, FR-KNOW-05, FR-KNOW-06</w:t>
            </w:r>
          </w:p>
        </w:tc>
      </w:tr>
    </w:tbl>
    <w:p w14:paraId="60B611DB"/>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158CE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25DB8BD">
            <w:r>
              <w:rPr>
                <w:b/>
                <w:color w:val="FFFFFF"/>
              </w:rPr>
              <w:t>Luồng</w:t>
            </w:r>
          </w:p>
        </w:tc>
        <w:tc>
          <w:tcPr>
            <w:tcW w:w="4759" w:type="dxa"/>
            <w:shd w:val="clear" w:color="auto" w:fill="17365D"/>
          </w:tcPr>
          <w:p w14:paraId="3E3F0B68">
            <w:r>
              <w:rPr>
                <w:b/>
                <w:color w:val="FFFFFF"/>
              </w:rPr>
              <w:t>Đặc tả</w:t>
            </w:r>
          </w:p>
        </w:tc>
      </w:tr>
      <w:tr w14:paraId="269B265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9567CEB">
            <w:r>
              <w:t>Main Flow</w:t>
            </w:r>
          </w:p>
        </w:tc>
        <w:tc>
          <w:tcPr>
            <w:tcW w:w="4759" w:type="dxa"/>
            <w:vAlign w:val="center"/>
          </w:tcPr>
          <w:p w14:paraId="000FEC78">
            <w:r>
              <w:t>1. PM kết nối GitHub, upload file/ZIP hoặc yêu cầu scan.</w:t>
            </w:r>
            <w:r>
              <w:br w:type="textWrapping"/>
            </w:r>
            <w:r>
              <w:t>2. Backend authorize PM đúng project, kiểm tra loại file, size, checksum và secret.</w:t>
            </w:r>
            <w:r>
              <w:br w:type="textWrapping"/>
            </w:r>
            <w:r>
              <w:t>3. Scanner loại file nhiễu, đề xuất category và tạo coverage report.</w:t>
            </w:r>
            <w:r>
              <w:br w:type="textWrapping"/>
            </w:r>
            <w:r>
              <w:t>4. PM chọn/bỏ chọn, sửa category và xác nhận import.</w:t>
            </w:r>
            <w:r>
              <w:br w:type="textWrapping"/>
            </w:r>
            <w:r>
              <w:t>5. Worker extract, normalize, chunk, embed/index và lưu metadata.</w:t>
            </w:r>
            <w:r>
              <w:br w:type="textWrapping"/>
            </w:r>
            <w:r>
              <w:t>6. Thành công kích hoạt version mới và archive version cũ; job báo SUCCEEDED/PARTIAL/FAILED.</w:t>
            </w:r>
          </w:p>
        </w:tc>
      </w:tr>
      <w:tr w14:paraId="68A5660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CB5FAA1">
            <w:r>
              <w:t>Alternate Flow(s)</w:t>
            </w:r>
          </w:p>
        </w:tc>
        <w:tc>
          <w:tcPr>
            <w:tcW w:w="4759" w:type="dxa"/>
            <w:shd w:val="clear" w:color="auto" w:fill="F3F7FB"/>
            <w:vAlign w:val="center"/>
          </w:tcPr>
          <w:p w14:paraId="66A61B22">
            <w:r>
              <w:t>A1. Checksum trùng được báo để PM bỏ qua hoặc tạo version theo rule.</w:t>
            </w:r>
            <w:r>
              <w:br w:type="textWrapping"/>
            </w:r>
            <w:r>
              <w:t>A2. GitHub sync định kỳ chỉ xử lý thay đổi và giữ source identity.</w:t>
            </w:r>
          </w:p>
        </w:tc>
      </w:tr>
      <w:tr w14:paraId="0ACDB6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24B4379">
            <w:r>
              <w:t>Exception Flow(s)</w:t>
            </w:r>
          </w:p>
        </w:tc>
        <w:tc>
          <w:tcPr>
            <w:tcW w:w="4759" w:type="dxa"/>
            <w:vAlign w:val="center"/>
          </w:tcPr>
          <w:p w14:paraId="13676B38">
            <w:r>
              <w:t>E1. Vượt 500 file, 100 MB tổng hoặc 25 MB/file: từ chối trước import.</w:t>
            </w:r>
            <w:r>
              <w:br w:type="textWrapping"/>
            </w:r>
            <w:r>
              <w:t>E2. Provider/storage lỗi: job FAILED, không active version chưa hoàn chỉnh.</w:t>
            </w:r>
          </w:p>
        </w:tc>
      </w:tr>
      <w:tr w14:paraId="1DB9FD6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ACBA6F3">
            <w:r>
              <w:t>Business Rules</w:t>
            </w:r>
          </w:p>
        </w:tc>
        <w:tc>
          <w:tcPr>
            <w:tcW w:w="4759" w:type="dxa"/>
            <w:shd w:val="clear" w:color="auto" w:fill="F3F7FB"/>
            <w:vAlign w:val="center"/>
          </w:tcPr>
          <w:p w14:paraId="5645AA89">
            <w:r>
              <w:t>Áp dụng các invariant, state transition, ACL, versioning và audit rule tương ứng tại Chương 6.</w:t>
            </w:r>
          </w:p>
        </w:tc>
      </w:tr>
      <w:tr w14:paraId="15FAD27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55B3E0">
            <w:r>
              <w:t>Frequency / Volume</w:t>
            </w:r>
          </w:p>
        </w:tc>
        <w:tc>
          <w:tcPr>
            <w:tcW w:w="4759" w:type="dxa"/>
            <w:vAlign w:val="center"/>
          </w:tcPr>
          <w:p w14:paraId="5FAF078F">
            <w:r>
              <w:t>Theo nhu cầu pilot; mọi giả định tải phải được xác nhận bằng performance test trước production.</w:t>
            </w:r>
          </w:p>
        </w:tc>
      </w:tr>
      <w:tr w14:paraId="08683C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DF45EA6">
            <w:r>
              <w:t>Audit &amp; Evidence</w:t>
            </w:r>
          </w:p>
        </w:tc>
        <w:tc>
          <w:tcPr>
            <w:tcW w:w="4759" w:type="dxa"/>
            <w:shd w:val="clear" w:color="auto" w:fill="F3F7FB"/>
            <w:vAlign w:val="center"/>
          </w:tcPr>
          <w:p w14:paraId="697CB331">
            <w:r>
              <w:t>Lưu actor, target, timestamp, trạng thái và trace/job ID cho hành động nhạy cảm; AI output giữ source/citation khi áp dụng.</w:t>
            </w:r>
          </w:p>
        </w:tc>
      </w:tr>
    </w:tbl>
    <w:p w14:paraId="6AD4284F"/>
    <w:p w14:paraId="0804F6BC">
      <w:pPr>
        <w:pStyle w:val="4"/>
      </w:pPr>
      <w:bookmarkStart w:id="38" w:name="_Toc18613"/>
      <w:r>
        <w:t>UC-11 — Upload tài liệu dự án</w:t>
      </w:r>
      <w:bookmarkEnd w:id="38"/>
    </w:p>
    <w:p w14:paraId="66504557">
      <w:pPr>
        <w:jc w:val="center"/>
      </w:pPr>
      <w:r>
        <w:rPr>
          <w:b/>
        </w:rPr>
        <w:t>Bảng UC.11 — Đặc tả upload tài liệu dự án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CBCCBC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C1D71F0">
            <w:r>
              <w:rPr>
                <w:b/>
                <w:color w:val="FFFFFF"/>
              </w:rPr>
              <w:t>Thuộc tính</w:t>
            </w:r>
          </w:p>
        </w:tc>
        <w:tc>
          <w:tcPr>
            <w:tcW w:w="4759" w:type="dxa"/>
            <w:shd w:val="clear" w:color="auto" w:fill="17365D"/>
          </w:tcPr>
          <w:p w14:paraId="58131713">
            <w:r>
              <w:rPr>
                <w:b/>
                <w:color w:val="FFFFFF"/>
              </w:rPr>
              <w:t>Nội dung</w:t>
            </w:r>
          </w:p>
        </w:tc>
      </w:tr>
      <w:tr w14:paraId="2BEE56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10E9C3F">
            <w:r>
              <w:t>Use Case ID</w:t>
            </w:r>
          </w:p>
        </w:tc>
        <w:tc>
          <w:tcPr>
            <w:tcW w:w="4759" w:type="dxa"/>
            <w:vAlign w:val="center"/>
          </w:tcPr>
          <w:p w14:paraId="130F540E">
            <w:r>
              <w:t>UC-11</w:t>
            </w:r>
          </w:p>
        </w:tc>
      </w:tr>
      <w:tr w14:paraId="6A071B6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21A6EC0">
            <w:r>
              <w:t>Use Case Name</w:t>
            </w:r>
          </w:p>
        </w:tc>
        <w:tc>
          <w:tcPr>
            <w:tcW w:w="4759" w:type="dxa"/>
            <w:shd w:val="clear" w:color="auto" w:fill="F3F7FB"/>
            <w:vAlign w:val="center"/>
          </w:tcPr>
          <w:p w14:paraId="29F69F08">
            <w:r>
              <w:t>Upload tài liệu dự án</w:t>
            </w:r>
          </w:p>
        </w:tc>
      </w:tr>
      <w:tr w14:paraId="203F212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888D344">
            <w:r>
              <w:t>Short Description</w:t>
            </w:r>
          </w:p>
        </w:tc>
        <w:tc>
          <w:tcPr>
            <w:tcW w:w="4759" w:type="dxa"/>
            <w:vAlign w:val="center"/>
          </w:tcPr>
          <w:p w14:paraId="2DC3B000">
            <w:r>
              <w:t>Cho phép pm thực hiện nghiệp vụ upload tài liệu dự án trong đúng phạm vi quyền và bảo toàn các invariant của Ralion.</w:t>
            </w:r>
          </w:p>
        </w:tc>
      </w:tr>
      <w:tr w14:paraId="466E5EB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9E5EC4B">
            <w:r>
              <w:t>Primary Actor</w:t>
            </w:r>
          </w:p>
        </w:tc>
        <w:tc>
          <w:tcPr>
            <w:tcW w:w="4759" w:type="dxa"/>
            <w:shd w:val="clear" w:color="auto" w:fill="F3F7FB"/>
            <w:vAlign w:val="center"/>
          </w:tcPr>
          <w:p w14:paraId="7C152A76">
            <w:r>
              <w:t>PM</w:t>
            </w:r>
          </w:p>
        </w:tc>
      </w:tr>
      <w:tr w14:paraId="4CB8EB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62CF30A">
            <w:r>
              <w:t>Trigger</w:t>
            </w:r>
          </w:p>
        </w:tc>
        <w:tc>
          <w:tcPr>
            <w:tcW w:w="4759" w:type="dxa"/>
            <w:vAlign w:val="center"/>
          </w:tcPr>
          <w:p w14:paraId="361997E4">
            <w:r>
              <w:t>Actor chọn chức năng “Upload tài liệu dự án” hoặc sự kiện hệ thống tương ứng được kích hoạt.</w:t>
            </w:r>
          </w:p>
        </w:tc>
      </w:tr>
      <w:tr w14:paraId="47DCBF1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A4B5323">
            <w:r>
              <w:t>Pre-Conditions</w:t>
            </w:r>
          </w:p>
        </w:tc>
        <w:tc>
          <w:tcPr>
            <w:tcW w:w="4759" w:type="dxa"/>
            <w:shd w:val="clear" w:color="auto" w:fill="F3F7FB"/>
            <w:vAlign w:val="center"/>
          </w:tcPr>
          <w:p w14:paraId="25BD7AC9">
            <w:r>
              <w:t>PM đúng project; tệp hợp lệ</w:t>
            </w:r>
          </w:p>
        </w:tc>
      </w:tr>
      <w:tr w14:paraId="42D704B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A244FB4">
            <w:r>
              <w:t>Post-Conditions</w:t>
            </w:r>
          </w:p>
        </w:tc>
        <w:tc>
          <w:tcPr>
            <w:tcW w:w="4759" w:type="dxa"/>
            <w:vAlign w:val="center"/>
          </w:tcPr>
          <w:p w14:paraId="48F08A42">
            <w:r>
              <w:t>KnowledgeDocument/Version được tạo và đưa vào pipeline</w:t>
            </w:r>
          </w:p>
        </w:tc>
      </w:tr>
      <w:tr w14:paraId="204D5F7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05864A1">
            <w:r>
              <w:t>Priority</w:t>
            </w:r>
          </w:p>
        </w:tc>
        <w:tc>
          <w:tcPr>
            <w:tcW w:w="4759" w:type="dxa"/>
            <w:shd w:val="clear" w:color="auto" w:fill="F3F7FB"/>
            <w:vAlign w:val="center"/>
          </w:tcPr>
          <w:p w14:paraId="43E47648">
            <w:r>
              <w:t>Must</w:t>
            </w:r>
          </w:p>
        </w:tc>
      </w:tr>
      <w:tr w14:paraId="077DBB8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145753A">
            <w:r>
              <w:t>Related Requirements</w:t>
            </w:r>
          </w:p>
        </w:tc>
        <w:tc>
          <w:tcPr>
            <w:tcW w:w="4759" w:type="dxa"/>
            <w:vAlign w:val="center"/>
          </w:tcPr>
          <w:p w14:paraId="2D2F8B25">
            <w:r>
              <w:t>FR-KNOW-01, FR-KNOW-02, FR-KNOW-03, FR-KNOW-04, FR-KNOW-05, FR-KNOW-06</w:t>
            </w:r>
          </w:p>
        </w:tc>
      </w:tr>
    </w:tbl>
    <w:p w14:paraId="2C6A9346"/>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C43988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DB6B287">
            <w:r>
              <w:rPr>
                <w:b/>
                <w:color w:val="FFFFFF"/>
              </w:rPr>
              <w:t>Luồng</w:t>
            </w:r>
          </w:p>
        </w:tc>
        <w:tc>
          <w:tcPr>
            <w:tcW w:w="4759" w:type="dxa"/>
            <w:shd w:val="clear" w:color="auto" w:fill="17365D"/>
          </w:tcPr>
          <w:p w14:paraId="6A37D69E">
            <w:r>
              <w:rPr>
                <w:b/>
                <w:color w:val="FFFFFF"/>
              </w:rPr>
              <w:t>Đặc tả</w:t>
            </w:r>
          </w:p>
        </w:tc>
      </w:tr>
      <w:tr w14:paraId="0B4F8EA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05B0FCA">
            <w:r>
              <w:t>Main Flow</w:t>
            </w:r>
          </w:p>
        </w:tc>
        <w:tc>
          <w:tcPr>
            <w:tcW w:w="4759" w:type="dxa"/>
            <w:vAlign w:val="center"/>
          </w:tcPr>
          <w:p w14:paraId="1F32EFA1">
            <w:r>
              <w:t>1. PM kết nối GitHub, upload file/ZIP hoặc yêu cầu scan.</w:t>
            </w:r>
            <w:r>
              <w:br w:type="textWrapping"/>
            </w:r>
            <w:r>
              <w:t>2. Backend authorize PM đúng project, kiểm tra loại file, size, checksum và secret.</w:t>
            </w:r>
            <w:r>
              <w:br w:type="textWrapping"/>
            </w:r>
            <w:r>
              <w:t>3. Scanner loại file nhiễu, đề xuất category và tạo coverage report.</w:t>
            </w:r>
            <w:r>
              <w:br w:type="textWrapping"/>
            </w:r>
            <w:r>
              <w:t>4. PM chọn/bỏ chọn, sửa category và xác nhận import.</w:t>
            </w:r>
            <w:r>
              <w:br w:type="textWrapping"/>
            </w:r>
            <w:r>
              <w:t>5. Worker extract, normalize, chunk, embed/index và lưu metadata.</w:t>
            </w:r>
            <w:r>
              <w:br w:type="textWrapping"/>
            </w:r>
            <w:r>
              <w:t>6. Thành công kích hoạt version mới và archive version cũ; job báo SUCCEEDED/PARTIAL/FAILED.</w:t>
            </w:r>
          </w:p>
        </w:tc>
      </w:tr>
      <w:tr w14:paraId="55EA80B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7BAEDCA">
            <w:r>
              <w:t>Alternate Flow(s)</w:t>
            </w:r>
          </w:p>
        </w:tc>
        <w:tc>
          <w:tcPr>
            <w:tcW w:w="4759" w:type="dxa"/>
            <w:shd w:val="clear" w:color="auto" w:fill="F3F7FB"/>
            <w:vAlign w:val="center"/>
          </w:tcPr>
          <w:p w14:paraId="58B7C380">
            <w:r>
              <w:t>A1. Checksum trùng được báo để PM bỏ qua hoặc tạo version theo rule.</w:t>
            </w:r>
            <w:r>
              <w:br w:type="textWrapping"/>
            </w:r>
            <w:r>
              <w:t>A2. GitHub sync định kỳ chỉ xử lý thay đổi và giữ source identity.</w:t>
            </w:r>
          </w:p>
        </w:tc>
      </w:tr>
      <w:tr w14:paraId="426B25A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3FC7155">
            <w:r>
              <w:t>Exception Flow(s)</w:t>
            </w:r>
          </w:p>
        </w:tc>
        <w:tc>
          <w:tcPr>
            <w:tcW w:w="4759" w:type="dxa"/>
            <w:vAlign w:val="center"/>
          </w:tcPr>
          <w:p w14:paraId="69D2866E">
            <w:r>
              <w:t>E1. Vượt 500 file, 100 MB tổng hoặc 25 MB/file: từ chối trước import.</w:t>
            </w:r>
            <w:r>
              <w:br w:type="textWrapping"/>
            </w:r>
            <w:r>
              <w:t>E2. Provider/storage lỗi: job FAILED, không active version chưa hoàn chỉnh.</w:t>
            </w:r>
          </w:p>
        </w:tc>
      </w:tr>
      <w:tr w14:paraId="207BC08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5E74750">
            <w:r>
              <w:t>Business Rules</w:t>
            </w:r>
          </w:p>
        </w:tc>
        <w:tc>
          <w:tcPr>
            <w:tcW w:w="4759" w:type="dxa"/>
            <w:shd w:val="clear" w:color="auto" w:fill="F3F7FB"/>
            <w:vAlign w:val="center"/>
          </w:tcPr>
          <w:p w14:paraId="72DFFBCB">
            <w:r>
              <w:t>Áp dụng các invariant, state transition, ACL, versioning và audit rule tương ứng tại Chương 6.</w:t>
            </w:r>
          </w:p>
        </w:tc>
      </w:tr>
      <w:tr w14:paraId="02B4DF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4034090">
            <w:r>
              <w:t>Frequency / Volume</w:t>
            </w:r>
          </w:p>
        </w:tc>
        <w:tc>
          <w:tcPr>
            <w:tcW w:w="4759" w:type="dxa"/>
            <w:vAlign w:val="center"/>
          </w:tcPr>
          <w:p w14:paraId="478DC907">
            <w:r>
              <w:t>Theo nhu cầu pilot; mọi giả định tải phải được xác nhận bằng performance test trước production.</w:t>
            </w:r>
          </w:p>
        </w:tc>
      </w:tr>
      <w:tr w14:paraId="6B0FBB1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5CB254B">
            <w:r>
              <w:t>Audit &amp; Evidence</w:t>
            </w:r>
          </w:p>
        </w:tc>
        <w:tc>
          <w:tcPr>
            <w:tcW w:w="4759" w:type="dxa"/>
            <w:shd w:val="clear" w:color="auto" w:fill="F3F7FB"/>
            <w:vAlign w:val="center"/>
          </w:tcPr>
          <w:p w14:paraId="36DA4DC4">
            <w:r>
              <w:t>Lưu actor, target, timestamp, trạng thái và trace/job ID cho hành động nhạy cảm; AI output giữ source/citation khi áp dụng.</w:t>
            </w:r>
          </w:p>
        </w:tc>
      </w:tr>
    </w:tbl>
    <w:p w14:paraId="3C98B2F1"/>
    <w:p w14:paraId="5236149D">
      <w:pPr>
        <w:pStyle w:val="4"/>
      </w:pPr>
      <w:bookmarkStart w:id="39" w:name="_Toc2640"/>
      <w:r>
        <w:t>UC-12 — Quản lý vòng đời tài liệu</w:t>
      </w:r>
      <w:bookmarkEnd w:id="39"/>
    </w:p>
    <w:p w14:paraId="612CE6A7">
      <w:pPr>
        <w:jc w:val="center"/>
      </w:pPr>
      <w:r>
        <w:rPr>
          <w:b/>
        </w:rPr>
        <w:t>Bảng UC.12 — Đặc tả quản lý vòng đời tài liệu</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6CA23B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385BD450">
            <w:r>
              <w:rPr>
                <w:b/>
                <w:color w:val="FFFFFF"/>
              </w:rPr>
              <w:t>Thuộc tính</w:t>
            </w:r>
          </w:p>
        </w:tc>
        <w:tc>
          <w:tcPr>
            <w:tcW w:w="4759" w:type="dxa"/>
            <w:shd w:val="clear" w:color="auto" w:fill="17365D"/>
          </w:tcPr>
          <w:p w14:paraId="710C6340">
            <w:r>
              <w:rPr>
                <w:b/>
                <w:color w:val="FFFFFF"/>
              </w:rPr>
              <w:t>Nội dung</w:t>
            </w:r>
          </w:p>
        </w:tc>
      </w:tr>
      <w:tr w14:paraId="053C88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4F4FF67">
            <w:r>
              <w:t>Use Case ID</w:t>
            </w:r>
          </w:p>
        </w:tc>
        <w:tc>
          <w:tcPr>
            <w:tcW w:w="4759" w:type="dxa"/>
            <w:vAlign w:val="center"/>
          </w:tcPr>
          <w:p w14:paraId="7FBBC02A">
            <w:r>
              <w:t>UC-12</w:t>
            </w:r>
          </w:p>
        </w:tc>
      </w:tr>
      <w:tr w14:paraId="4A8953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F532127">
            <w:r>
              <w:t>Use Case Name</w:t>
            </w:r>
          </w:p>
        </w:tc>
        <w:tc>
          <w:tcPr>
            <w:tcW w:w="4759" w:type="dxa"/>
            <w:shd w:val="clear" w:color="auto" w:fill="F3F7FB"/>
            <w:vAlign w:val="center"/>
          </w:tcPr>
          <w:p w14:paraId="5696128B">
            <w:r>
              <w:t>Quản lý vòng đời tài liệu</w:t>
            </w:r>
          </w:p>
        </w:tc>
      </w:tr>
      <w:tr w14:paraId="05094E8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11AE759">
            <w:r>
              <w:t>Short Description</w:t>
            </w:r>
          </w:p>
        </w:tc>
        <w:tc>
          <w:tcPr>
            <w:tcW w:w="4759" w:type="dxa"/>
            <w:vAlign w:val="center"/>
          </w:tcPr>
          <w:p w14:paraId="7DD35756">
            <w:r>
              <w:t>Cho phép pm, hr thực hiện nghiệp vụ quản lý vòng đời tài liệu trong đúng phạm vi quyền và bảo toàn các invariant của Ralion.</w:t>
            </w:r>
          </w:p>
        </w:tc>
      </w:tr>
      <w:tr w14:paraId="3D1A05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2827D42">
            <w:r>
              <w:t>Primary Actor</w:t>
            </w:r>
          </w:p>
        </w:tc>
        <w:tc>
          <w:tcPr>
            <w:tcW w:w="4759" w:type="dxa"/>
            <w:shd w:val="clear" w:color="auto" w:fill="F3F7FB"/>
            <w:vAlign w:val="center"/>
          </w:tcPr>
          <w:p w14:paraId="323D10AA">
            <w:r>
              <w:t>PM, HR</w:t>
            </w:r>
          </w:p>
        </w:tc>
      </w:tr>
      <w:tr w14:paraId="623F3C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BD52613">
            <w:r>
              <w:t>Trigger</w:t>
            </w:r>
          </w:p>
        </w:tc>
        <w:tc>
          <w:tcPr>
            <w:tcW w:w="4759" w:type="dxa"/>
            <w:vAlign w:val="center"/>
          </w:tcPr>
          <w:p w14:paraId="3E8E993C">
            <w:r>
              <w:t>Actor chọn chức năng “Quản lý vòng đời tài liệu” hoặc sự kiện hệ thống tương ứng được kích hoạt.</w:t>
            </w:r>
          </w:p>
        </w:tc>
      </w:tr>
      <w:tr w14:paraId="452E68A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138A8B2">
            <w:r>
              <w:t>Pre-Conditions</w:t>
            </w:r>
          </w:p>
        </w:tc>
        <w:tc>
          <w:tcPr>
            <w:tcW w:w="4759" w:type="dxa"/>
            <w:shd w:val="clear" w:color="auto" w:fill="F3F7FB"/>
            <w:vAlign w:val="center"/>
          </w:tcPr>
          <w:p w14:paraId="02544473">
            <w:r>
              <w:t>Document tồn tại</w:t>
            </w:r>
          </w:p>
        </w:tc>
      </w:tr>
      <w:tr w14:paraId="2E18757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318024">
            <w:r>
              <w:t>Post-Conditions</w:t>
            </w:r>
          </w:p>
        </w:tc>
        <w:tc>
          <w:tcPr>
            <w:tcW w:w="4759" w:type="dxa"/>
            <w:vAlign w:val="center"/>
          </w:tcPr>
          <w:p w14:paraId="3C52E696">
            <w:r>
              <w:t>Version mới không ghi đè bản cũ; chỉ ACTIVE được truy xuất</w:t>
            </w:r>
          </w:p>
        </w:tc>
      </w:tr>
      <w:tr w14:paraId="7A0D808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5C7D643">
            <w:r>
              <w:t>Priority</w:t>
            </w:r>
          </w:p>
        </w:tc>
        <w:tc>
          <w:tcPr>
            <w:tcW w:w="4759" w:type="dxa"/>
            <w:shd w:val="clear" w:color="auto" w:fill="F3F7FB"/>
            <w:vAlign w:val="center"/>
          </w:tcPr>
          <w:p w14:paraId="2282D5D6">
            <w:r>
              <w:t>Must</w:t>
            </w:r>
          </w:p>
        </w:tc>
      </w:tr>
      <w:tr w14:paraId="0293724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1462044">
            <w:r>
              <w:t>Related Requirements</w:t>
            </w:r>
          </w:p>
        </w:tc>
        <w:tc>
          <w:tcPr>
            <w:tcW w:w="4759" w:type="dxa"/>
            <w:vAlign w:val="center"/>
          </w:tcPr>
          <w:p w14:paraId="0ACC2A51">
            <w:r>
              <w:t>FR-KNOW-01, FR-KNOW-02, FR-KNOW-03, FR-KNOW-04, FR-KNOW-05, FR-KNOW-06</w:t>
            </w:r>
          </w:p>
        </w:tc>
      </w:tr>
    </w:tbl>
    <w:p w14:paraId="6552B434"/>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4CE6B4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42D8653">
            <w:r>
              <w:rPr>
                <w:b/>
                <w:color w:val="FFFFFF"/>
              </w:rPr>
              <w:t>Luồng</w:t>
            </w:r>
          </w:p>
        </w:tc>
        <w:tc>
          <w:tcPr>
            <w:tcW w:w="4759" w:type="dxa"/>
            <w:shd w:val="clear" w:color="auto" w:fill="17365D"/>
          </w:tcPr>
          <w:p w14:paraId="7EDEDE89">
            <w:r>
              <w:rPr>
                <w:b/>
                <w:color w:val="FFFFFF"/>
              </w:rPr>
              <w:t>Đặc tả</w:t>
            </w:r>
          </w:p>
        </w:tc>
      </w:tr>
      <w:tr w14:paraId="377291E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8740EAE">
            <w:r>
              <w:t>Main Flow</w:t>
            </w:r>
          </w:p>
        </w:tc>
        <w:tc>
          <w:tcPr>
            <w:tcW w:w="4759" w:type="dxa"/>
            <w:vAlign w:val="center"/>
          </w:tcPr>
          <w:p w14:paraId="1F7E68E1">
            <w:r>
              <w:t>1. PM kết nối GitHub, upload file/ZIP hoặc yêu cầu scan.</w:t>
            </w:r>
            <w:r>
              <w:br w:type="textWrapping"/>
            </w:r>
            <w:r>
              <w:t>2. Backend authorize PM đúng project, kiểm tra loại file, size, checksum và secret.</w:t>
            </w:r>
            <w:r>
              <w:br w:type="textWrapping"/>
            </w:r>
            <w:r>
              <w:t>3. Scanner loại file nhiễu, đề xuất category và tạo coverage report.</w:t>
            </w:r>
            <w:r>
              <w:br w:type="textWrapping"/>
            </w:r>
            <w:r>
              <w:t>4. PM chọn/bỏ chọn, sửa category và xác nhận import.</w:t>
            </w:r>
            <w:r>
              <w:br w:type="textWrapping"/>
            </w:r>
            <w:r>
              <w:t>5. Worker extract, normalize, chunk, embed/index và lưu metadata.</w:t>
            </w:r>
            <w:r>
              <w:br w:type="textWrapping"/>
            </w:r>
            <w:r>
              <w:t>6. Thành công kích hoạt version mới và archive version cũ; job báo SUCCEEDED/PARTIAL/FAILED.</w:t>
            </w:r>
          </w:p>
        </w:tc>
      </w:tr>
      <w:tr w14:paraId="372932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1C353FB">
            <w:r>
              <w:t>Alternate Flow(s)</w:t>
            </w:r>
          </w:p>
        </w:tc>
        <w:tc>
          <w:tcPr>
            <w:tcW w:w="4759" w:type="dxa"/>
            <w:shd w:val="clear" w:color="auto" w:fill="F3F7FB"/>
            <w:vAlign w:val="center"/>
          </w:tcPr>
          <w:p w14:paraId="773DA265">
            <w:r>
              <w:t>A1. Checksum trùng được báo để PM bỏ qua hoặc tạo version theo rule.</w:t>
            </w:r>
            <w:r>
              <w:br w:type="textWrapping"/>
            </w:r>
            <w:r>
              <w:t>A2. GitHub sync định kỳ chỉ xử lý thay đổi và giữ source identity.</w:t>
            </w:r>
          </w:p>
        </w:tc>
      </w:tr>
      <w:tr w14:paraId="6FF2430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9721DA2">
            <w:r>
              <w:t>Exception Flow(s)</w:t>
            </w:r>
          </w:p>
        </w:tc>
        <w:tc>
          <w:tcPr>
            <w:tcW w:w="4759" w:type="dxa"/>
            <w:vAlign w:val="center"/>
          </w:tcPr>
          <w:p w14:paraId="66A46D8B">
            <w:r>
              <w:t>E1. Vượt 500 file, 100 MB tổng hoặc 25 MB/file: từ chối trước import.</w:t>
            </w:r>
            <w:r>
              <w:br w:type="textWrapping"/>
            </w:r>
            <w:r>
              <w:t>E2. Provider/storage lỗi: job FAILED, không active version chưa hoàn chỉnh.</w:t>
            </w:r>
          </w:p>
        </w:tc>
      </w:tr>
      <w:tr w14:paraId="1183BE1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1DC5628">
            <w:r>
              <w:t>Business Rules</w:t>
            </w:r>
          </w:p>
        </w:tc>
        <w:tc>
          <w:tcPr>
            <w:tcW w:w="4759" w:type="dxa"/>
            <w:shd w:val="clear" w:color="auto" w:fill="F3F7FB"/>
            <w:vAlign w:val="center"/>
          </w:tcPr>
          <w:p w14:paraId="07C0D602">
            <w:r>
              <w:t>Áp dụng các invariant, state transition, ACL, versioning và audit rule tương ứng tại Chương 6.</w:t>
            </w:r>
          </w:p>
        </w:tc>
      </w:tr>
      <w:tr w14:paraId="749AFA9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8FD1AB1">
            <w:r>
              <w:t>Frequency / Volume</w:t>
            </w:r>
          </w:p>
        </w:tc>
        <w:tc>
          <w:tcPr>
            <w:tcW w:w="4759" w:type="dxa"/>
            <w:vAlign w:val="center"/>
          </w:tcPr>
          <w:p w14:paraId="34B47644">
            <w:r>
              <w:t>Theo nhu cầu pilot; mọi giả định tải phải được xác nhận bằng performance test trước production.</w:t>
            </w:r>
          </w:p>
        </w:tc>
      </w:tr>
      <w:tr w14:paraId="7F4A25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DF4B5B3">
            <w:r>
              <w:t>Audit &amp; Evidence</w:t>
            </w:r>
          </w:p>
        </w:tc>
        <w:tc>
          <w:tcPr>
            <w:tcW w:w="4759" w:type="dxa"/>
            <w:shd w:val="clear" w:color="auto" w:fill="F3F7FB"/>
            <w:vAlign w:val="center"/>
          </w:tcPr>
          <w:p w14:paraId="30E840D9">
            <w:r>
              <w:t>Lưu actor, target, timestamp, trạng thái và trace/job ID cho hành động nhạy cảm; AI output giữ source/citation khi áp dụng.</w:t>
            </w:r>
          </w:p>
        </w:tc>
      </w:tr>
    </w:tbl>
    <w:p w14:paraId="0FF40A74"/>
    <w:p w14:paraId="541362E1">
      <w:pPr>
        <w:pStyle w:val="4"/>
      </w:pPr>
      <w:bookmarkStart w:id="40" w:name="_Toc6039"/>
      <w:r>
        <w:t>UC-13 — Quản lý Global Master Template</w:t>
      </w:r>
      <w:bookmarkEnd w:id="40"/>
    </w:p>
    <w:p w14:paraId="26476A3A">
      <w:pPr>
        <w:jc w:val="center"/>
      </w:pPr>
      <w:r>
        <w:rPr>
          <w:b/>
        </w:rPr>
        <w:t>Bảng UC.13 — Đặc tả quản lý global master template</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3FCED8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64AFE508">
            <w:r>
              <w:rPr>
                <w:b/>
                <w:color w:val="FFFFFF"/>
              </w:rPr>
              <w:t>Thuộc tính</w:t>
            </w:r>
          </w:p>
        </w:tc>
        <w:tc>
          <w:tcPr>
            <w:tcW w:w="4759" w:type="dxa"/>
            <w:shd w:val="clear" w:color="auto" w:fill="17365D"/>
          </w:tcPr>
          <w:p w14:paraId="700E3CF6">
            <w:r>
              <w:rPr>
                <w:b/>
                <w:color w:val="FFFFFF"/>
              </w:rPr>
              <w:t>Nội dung</w:t>
            </w:r>
          </w:p>
        </w:tc>
      </w:tr>
      <w:tr w14:paraId="54B980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03EE28D">
            <w:r>
              <w:t>Use Case ID</w:t>
            </w:r>
          </w:p>
        </w:tc>
        <w:tc>
          <w:tcPr>
            <w:tcW w:w="4759" w:type="dxa"/>
            <w:vAlign w:val="center"/>
          </w:tcPr>
          <w:p w14:paraId="31A08398">
            <w:r>
              <w:t>UC-13</w:t>
            </w:r>
          </w:p>
        </w:tc>
      </w:tr>
      <w:tr w14:paraId="0059A80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C85535A">
            <w:r>
              <w:t>Use Case Name</w:t>
            </w:r>
          </w:p>
        </w:tc>
        <w:tc>
          <w:tcPr>
            <w:tcW w:w="4759" w:type="dxa"/>
            <w:shd w:val="clear" w:color="auto" w:fill="F3F7FB"/>
            <w:vAlign w:val="center"/>
          </w:tcPr>
          <w:p w14:paraId="7321E977">
            <w:r>
              <w:t>Quản lý Global Master Template</w:t>
            </w:r>
          </w:p>
        </w:tc>
      </w:tr>
      <w:tr w14:paraId="60D328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7F05BBF">
            <w:r>
              <w:t>Short Description</w:t>
            </w:r>
          </w:p>
        </w:tc>
        <w:tc>
          <w:tcPr>
            <w:tcW w:w="4759" w:type="dxa"/>
            <w:vAlign w:val="center"/>
          </w:tcPr>
          <w:p w14:paraId="7F9CF70C">
            <w:r>
              <w:t>Cho phép admin thực hiện nghiệp vụ quản lý global master template trong đúng phạm vi quyền và bảo toàn các invariant của Ralion.</w:t>
            </w:r>
          </w:p>
        </w:tc>
      </w:tr>
      <w:tr w14:paraId="6C655EA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F3F7FB"/>
            <w:vAlign w:val="center"/>
          </w:tcPr>
          <w:p w14:paraId="67ABBD0E">
            <w:r>
              <w:t>Primary Actor</w:t>
            </w:r>
          </w:p>
        </w:tc>
        <w:tc>
          <w:tcPr>
            <w:tcW w:w="4759" w:type="dxa"/>
            <w:shd w:val="clear" w:color="auto" w:fill="F3F7FB"/>
            <w:vAlign w:val="center"/>
          </w:tcPr>
          <w:p w14:paraId="6900CA81">
            <w:r>
              <w:t>Admin</w:t>
            </w:r>
          </w:p>
        </w:tc>
      </w:tr>
      <w:tr w14:paraId="2B87EE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DCA3A82">
            <w:r>
              <w:t>Trigger</w:t>
            </w:r>
          </w:p>
        </w:tc>
        <w:tc>
          <w:tcPr>
            <w:tcW w:w="4759" w:type="dxa"/>
            <w:vAlign w:val="center"/>
          </w:tcPr>
          <w:p w14:paraId="6D25E696">
            <w:r>
              <w:t>Actor chọn chức năng “Quản lý Global Master Template” hoặc sự kiện hệ thống tương ứng được kích hoạt.</w:t>
            </w:r>
          </w:p>
        </w:tc>
      </w:tr>
      <w:tr w14:paraId="1D8E1E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9C71537">
            <w:r>
              <w:t>Pre-Conditions</w:t>
            </w:r>
          </w:p>
        </w:tc>
        <w:tc>
          <w:tcPr>
            <w:tcW w:w="4759" w:type="dxa"/>
            <w:shd w:val="clear" w:color="auto" w:fill="F3F7FB"/>
            <w:vAlign w:val="center"/>
          </w:tcPr>
          <w:p w14:paraId="6C5B24D3">
            <w:r>
              <w:t>Admin đã đăng nhập</w:t>
            </w:r>
          </w:p>
        </w:tc>
      </w:tr>
      <w:tr w14:paraId="7321F1B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723345A">
            <w:r>
              <w:t>Post-Conditions</w:t>
            </w:r>
          </w:p>
        </w:tc>
        <w:tc>
          <w:tcPr>
            <w:tcW w:w="4759" w:type="dxa"/>
            <w:vAlign w:val="center"/>
          </w:tcPr>
          <w:p w14:paraId="2F60C1FE">
            <w:r>
              <w:t>Khung dùng chung được chỉnh sửa và duyệt có version</w:t>
            </w:r>
          </w:p>
        </w:tc>
      </w:tr>
      <w:tr w14:paraId="669A99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1DF5203">
            <w:r>
              <w:t>Priority</w:t>
            </w:r>
          </w:p>
        </w:tc>
        <w:tc>
          <w:tcPr>
            <w:tcW w:w="4759" w:type="dxa"/>
            <w:shd w:val="clear" w:color="auto" w:fill="F3F7FB"/>
            <w:vAlign w:val="center"/>
          </w:tcPr>
          <w:p w14:paraId="09AAD1EE">
            <w:r>
              <w:t>Must</w:t>
            </w:r>
          </w:p>
        </w:tc>
      </w:tr>
      <w:tr w14:paraId="6BC25C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C717E0F">
            <w:r>
              <w:t>Related Requirements</w:t>
            </w:r>
          </w:p>
        </w:tc>
        <w:tc>
          <w:tcPr>
            <w:tcW w:w="4759" w:type="dxa"/>
            <w:vAlign w:val="center"/>
          </w:tcPr>
          <w:p w14:paraId="3D2DB4D8">
            <w:r>
              <w:t>FR-TEMPLATE-01, FR-TEMPLATE-02, FR-TEMPLATE-03, FR-TEMPLATE-04, FR-TEMPLATE-05, FR-TEMPLATE-06</w:t>
            </w:r>
          </w:p>
        </w:tc>
      </w:tr>
    </w:tbl>
    <w:p w14:paraId="1D276923"/>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806725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D95293E">
            <w:r>
              <w:rPr>
                <w:b/>
                <w:color w:val="FFFFFF"/>
              </w:rPr>
              <w:t>Luồng</w:t>
            </w:r>
          </w:p>
        </w:tc>
        <w:tc>
          <w:tcPr>
            <w:tcW w:w="4759" w:type="dxa"/>
            <w:shd w:val="clear" w:color="auto" w:fill="17365D"/>
          </w:tcPr>
          <w:p w14:paraId="02021221">
            <w:r>
              <w:rPr>
                <w:b/>
                <w:color w:val="FFFFFF"/>
              </w:rPr>
              <w:t>Đặc tả</w:t>
            </w:r>
          </w:p>
        </w:tc>
      </w:tr>
      <w:tr w14:paraId="6B8467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CDE90DA">
            <w:r>
              <w:t>Main Flow</w:t>
            </w:r>
          </w:p>
        </w:tc>
        <w:tc>
          <w:tcPr>
            <w:tcW w:w="4759" w:type="dxa"/>
            <w:vAlign w:val="center"/>
          </w:tcPr>
          <w:p w14:paraId="01EF4D8C">
            <w:r>
              <w:t>1. Admin/PM mở template trong đúng scope.</w:t>
            </w:r>
            <w:r>
              <w:br w:type="textWrapping"/>
            </w:r>
            <w:r>
              <w:t>2. Hệ thống tải version hiện hành và authorize actor.</w:t>
            </w:r>
            <w:r>
              <w:br w:type="textWrapping"/>
            </w:r>
            <w:r>
              <w:t>3. Actor clone version APPROVED thành DRAFT hoặc tạo draft hợp lệ.</w:t>
            </w:r>
            <w:r>
              <w:br w:type="textWrapping"/>
            </w:r>
            <w:r>
              <w:t>4. Actor thêm/sửa/xóa/reorder task và dependency.</w:t>
            </w:r>
            <w:r>
              <w:br w:type="textWrapping"/>
            </w:r>
            <w:r>
              <w:t>5. Backend kiểm tra mandatory field, order duy nhất và graph không chu trình.</w:t>
            </w:r>
            <w:r>
              <w:br w:type="textWrapping"/>
            </w:r>
            <w:r>
              <w:t>6. Actor approve; transaction archive bản approved cũ và approve bản mới.</w:t>
            </w:r>
          </w:p>
        </w:tc>
      </w:tr>
      <w:tr w14:paraId="52AE5DA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00778E0">
            <w:r>
              <w:t>Alternate Flow(s)</w:t>
            </w:r>
          </w:p>
        </w:tc>
        <w:tc>
          <w:tcPr>
            <w:tcW w:w="4759" w:type="dxa"/>
            <w:shd w:val="clear" w:color="auto" w:fill="F3F7FB"/>
            <w:vAlign w:val="center"/>
          </w:tcPr>
          <w:p w14:paraId="51001057">
            <w:r>
              <w:t>A1. Task draft chưa được tham chiếu có thể hard-delete.</w:t>
            </w:r>
            <w:r>
              <w:br w:type="textWrapping"/>
            </w:r>
            <w:r>
              <w:t>A2. Admin quản lý Global template; PM chỉ quản lý Project template của mình.</w:t>
            </w:r>
          </w:p>
        </w:tc>
      </w:tr>
      <w:tr w14:paraId="0CC5A7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B10BEE4">
            <w:r>
              <w:t>Exception Flow(s)</w:t>
            </w:r>
          </w:p>
        </w:tc>
        <w:tc>
          <w:tcPr>
            <w:tcW w:w="4759" w:type="dxa"/>
            <w:vAlign w:val="center"/>
          </w:tcPr>
          <w:p w14:paraId="514A8BF4">
            <w:r>
              <w:t>E1. Sửa version không DRAFT hoặc dependency chéo version: 409/422.</w:t>
            </w:r>
            <w:r>
              <w:br w:type="textWrapping"/>
            </w:r>
            <w:r>
              <w:t>E2. Graph có cycle/không có task: approval thất bại, không archive bản cũ.</w:t>
            </w:r>
          </w:p>
        </w:tc>
      </w:tr>
      <w:tr w14:paraId="71C9193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64B3274">
            <w:r>
              <w:t>Business Rules</w:t>
            </w:r>
          </w:p>
        </w:tc>
        <w:tc>
          <w:tcPr>
            <w:tcW w:w="4759" w:type="dxa"/>
            <w:shd w:val="clear" w:color="auto" w:fill="F3F7FB"/>
            <w:vAlign w:val="center"/>
          </w:tcPr>
          <w:p w14:paraId="35B8F8F4">
            <w:r>
              <w:t>Áp dụng các invariant, state transition, ACL, versioning và audit rule tương ứng tại Chương 6.</w:t>
            </w:r>
          </w:p>
        </w:tc>
      </w:tr>
      <w:tr w14:paraId="5311EA8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BC715A0">
            <w:r>
              <w:t>Frequency / Volume</w:t>
            </w:r>
          </w:p>
        </w:tc>
        <w:tc>
          <w:tcPr>
            <w:tcW w:w="4759" w:type="dxa"/>
            <w:vAlign w:val="center"/>
          </w:tcPr>
          <w:p w14:paraId="12BCCF93">
            <w:r>
              <w:t>Theo nhu cầu pilot; mọi giả định tải phải được xác nhận bằng performance test trước production.</w:t>
            </w:r>
          </w:p>
        </w:tc>
      </w:tr>
      <w:tr w14:paraId="3130CAD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32706CC">
            <w:r>
              <w:t>Audit &amp; Evidence</w:t>
            </w:r>
          </w:p>
        </w:tc>
        <w:tc>
          <w:tcPr>
            <w:tcW w:w="4759" w:type="dxa"/>
            <w:shd w:val="clear" w:color="auto" w:fill="F3F7FB"/>
            <w:vAlign w:val="center"/>
          </w:tcPr>
          <w:p w14:paraId="1AFA4D11">
            <w:r>
              <w:t>Lưu actor, target, timestamp, trạng thái và trace/job ID cho hành động nhạy cảm; AI output giữ source/citation khi áp dụng.</w:t>
            </w:r>
          </w:p>
        </w:tc>
      </w:tr>
    </w:tbl>
    <w:p w14:paraId="4FC5B574"/>
    <w:p w14:paraId="04129A49">
      <w:pPr>
        <w:pStyle w:val="4"/>
      </w:pPr>
      <w:bookmarkStart w:id="41" w:name="_Toc4200"/>
      <w:r>
        <w:t>UC-14 — Quản lý Project Template</w:t>
      </w:r>
      <w:bookmarkEnd w:id="41"/>
    </w:p>
    <w:p w14:paraId="6A8219F9">
      <w:pPr>
        <w:jc w:val="center"/>
      </w:pPr>
      <w:r>
        <w:rPr>
          <w:b/>
        </w:rPr>
        <w:t>Bảng UC.14 — Đặc tả quản lý project template</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709925B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5B79CB2">
            <w:r>
              <w:rPr>
                <w:b/>
                <w:color w:val="FFFFFF"/>
              </w:rPr>
              <w:t>Thuộc tính</w:t>
            </w:r>
          </w:p>
        </w:tc>
        <w:tc>
          <w:tcPr>
            <w:tcW w:w="4759" w:type="dxa"/>
            <w:shd w:val="clear" w:color="auto" w:fill="17365D"/>
          </w:tcPr>
          <w:p w14:paraId="48C38305">
            <w:r>
              <w:rPr>
                <w:b/>
                <w:color w:val="FFFFFF"/>
              </w:rPr>
              <w:t>Nội dung</w:t>
            </w:r>
          </w:p>
        </w:tc>
      </w:tr>
      <w:tr w14:paraId="4A16483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E0F6E5B">
            <w:r>
              <w:t>Use Case ID</w:t>
            </w:r>
          </w:p>
        </w:tc>
        <w:tc>
          <w:tcPr>
            <w:tcW w:w="4759" w:type="dxa"/>
            <w:vAlign w:val="center"/>
          </w:tcPr>
          <w:p w14:paraId="5D5CF888">
            <w:r>
              <w:t>UC-14</w:t>
            </w:r>
          </w:p>
        </w:tc>
      </w:tr>
      <w:tr w14:paraId="7305EFD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E2C72CD">
            <w:r>
              <w:t>Use Case Name</w:t>
            </w:r>
          </w:p>
        </w:tc>
        <w:tc>
          <w:tcPr>
            <w:tcW w:w="4759" w:type="dxa"/>
            <w:shd w:val="clear" w:color="auto" w:fill="F3F7FB"/>
            <w:vAlign w:val="center"/>
          </w:tcPr>
          <w:p w14:paraId="6941DF73">
            <w:r>
              <w:t>Quản lý Project Template</w:t>
            </w:r>
          </w:p>
        </w:tc>
      </w:tr>
      <w:tr w14:paraId="6930F6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BA48D1C">
            <w:r>
              <w:t>Short Description</w:t>
            </w:r>
          </w:p>
        </w:tc>
        <w:tc>
          <w:tcPr>
            <w:tcW w:w="4759" w:type="dxa"/>
            <w:vAlign w:val="center"/>
          </w:tcPr>
          <w:p w14:paraId="63E5ED27">
            <w:r>
              <w:t>Cho phép pm thực hiện nghiệp vụ quản lý project template trong đúng phạm vi quyền và bảo toàn các invariant của Ralion.</w:t>
            </w:r>
          </w:p>
        </w:tc>
      </w:tr>
      <w:tr w14:paraId="152D093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D1DEDF0">
            <w:r>
              <w:t>Primary Actor</w:t>
            </w:r>
          </w:p>
        </w:tc>
        <w:tc>
          <w:tcPr>
            <w:tcW w:w="4759" w:type="dxa"/>
            <w:shd w:val="clear" w:color="auto" w:fill="F3F7FB"/>
            <w:vAlign w:val="center"/>
          </w:tcPr>
          <w:p w14:paraId="500E83C1">
            <w:r>
              <w:t>PM</w:t>
            </w:r>
          </w:p>
        </w:tc>
      </w:tr>
      <w:tr w14:paraId="3611C20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A2C045F">
            <w:r>
              <w:t>Trigger</w:t>
            </w:r>
          </w:p>
        </w:tc>
        <w:tc>
          <w:tcPr>
            <w:tcW w:w="4759" w:type="dxa"/>
            <w:vAlign w:val="center"/>
          </w:tcPr>
          <w:p w14:paraId="3DDAE790">
            <w:r>
              <w:t>Actor chọn chức năng “Quản lý Project Template” hoặc sự kiện hệ thống tương ứng được kích hoạt.</w:t>
            </w:r>
          </w:p>
        </w:tc>
      </w:tr>
      <w:tr w14:paraId="2FE05D1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F917496">
            <w:r>
              <w:t>Pre-Conditions</w:t>
            </w:r>
          </w:p>
        </w:tc>
        <w:tc>
          <w:tcPr>
            <w:tcW w:w="4759" w:type="dxa"/>
            <w:shd w:val="clear" w:color="auto" w:fill="F3F7FB"/>
            <w:vAlign w:val="center"/>
          </w:tcPr>
          <w:p w14:paraId="3DB2B47B">
            <w:r>
              <w:t>Membership PM active</w:t>
            </w:r>
          </w:p>
        </w:tc>
      </w:tr>
      <w:tr w14:paraId="7A9907B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1D2ABE6">
            <w:r>
              <w:t>Post-Conditions</w:t>
            </w:r>
          </w:p>
        </w:tc>
        <w:tc>
          <w:tcPr>
            <w:tcW w:w="4759" w:type="dxa"/>
            <w:vAlign w:val="center"/>
          </w:tcPr>
          <w:p w14:paraId="1A766236">
            <w:r>
              <w:t>Draft được clone/sửa/sắp thứ tự/thiết lập dependency rồi approve</w:t>
            </w:r>
          </w:p>
        </w:tc>
      </w:tr>
      <w:tr w14:paraId="4EEFDD0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1FAB824">
            <w:r>
              <w:t>Priority</w:t>
            </w:r>
          </w:p>
        </w:tc>
        <w:tc>
          <w:tcPr>
            <w:tcW w:w="4759" w:type="dxa"/>
            <w:shd w:val="clear" w:color="auto" w:fill="F3F7FB"/>
            <w:vAlign w:val="center"/>
          </w:tcPr>
          <w:p w14:paraId="167B2DE4">
            <w:r>
              <w:t>Must</w:t>
            </w:r>
          </w:p>
        </w:tc>
      </w:tr>
      <w:tr w14:paraId="52ED6B9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FEC16DA">
            <w:r>
              <w:t>Related Requirements</w:t>
            </w:r>
          </w:p>
        </w:tc>
        <w:tc>
          <w:tcPr>
            <w:tcW w:w="4759" w:type="dxa"/>
            <w:vAlign w:val="center"/>
          </w:tcPr>
          <w:p w14:paraId="400E479B">
            <w:r>
              <w:t>FR-TEMPLATE-01, FR-TEMPLATE-02, FR-TEMPLATE-03, FR-TEMPLATE-04, FR-TEMPLATE-05, FR-TEMPLATE-06</w:t>
            </w:r>
          </w:p>
        </w:tc>
      </w:tr>
    </w:tbl>
    <w:p w14:paraId="40A6DD6D"/>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10A25F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016A184">
            <w:r>
              <w:rPr>
                <w:b/>
                <w:color w:val="FFFFFF"/>
              </w:rPr>
              <w:t>Luồng</w:t>
            </w:r>
          </w:p>
        </w:tc>
        <w:tc>
          <w:tcPr>
            <w:tcW w:w="4759" w:type="dxa"/>
            <w:shd w:val="clear" w:color="auto" w:fill="17365D"/>
          </w:tcPr>
          <w:p w14:paraId="5BDC7979">
            <w:r>
              <w:rPr>
                <w:b/>
                <w:color w:val="FFFFFF"/>
              </w:rPr>
              <w:t>Đặc tả</w:t>
            </w:r>
          </w:p>
        </w:tc>
      </w:tr>
      <w:tr w14:paraId="6FA78B5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0ED8361">
            <w:r>
              <w:t>Main Flow</w:t>
            </w:r>
          </w:p>
        </w:tc>
        <w:tc>
          <w:tcPr>
            <w:tcW w:w="4759" w:type="dxa"/>
            <w:vAlign w:val="center"/>
          </w:tcPr>
          <w:p w14:paraId="3899250B">
            <w:r>
              <w:t>1. Admin/PM mở template trong đúng scope.</w:t>
            </w:r>
            <w:r>
              <w:br w:type="textWrapping"/>
            </w:r>
            <w:r>
              <w:t>2. Hệ thống tải version hiện hành và authorize actor.</w:t>
            </w:r>
            <w:r>
              <w:br w:type="textWrapping"/>
            </w:r>
            <w:r>
              <w:t>3. Actor clone version APPROVED thành DRAFT hoặc tạo draft hợp lệ.</w:t>
            </w:r>
            <w:r>
              <w:br w:type="textWrapping"/>
            </w:r>
            <w:r>
              <w:t>4. Actor thêm/sửa/xóa/reorder task và dependency.</w:t>
            </w:r>
            <w:r>
              <w:br w:type="textWrapping"/>
            </w:r>
            <w:r>
              <w:t>5. Backend kiểm tra mandatory field, order duy nhất và graph không chu trình.</w:t>
            </w:r>
            <w:r>
              <w:br w:type="textWrapping"/>
            </w:r>
            <w:r>
              <w:t>6. Actor approve; transaction archive bản approved cũ và approve bản mới.</w:t>
            </w:r>
          </w:p>
        </w:tc>
      </w:tr>
      <w:tr w14:paraId="4FCD79B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A3BAE16">
            <w:r>
              <w:t>Alternate Flow(s)</w:t>
            </w:r>
          </w:p>
        </w:tc>
        <w:tc>
          <w:tcPr>
            <w:tcW w:w="4759" w:type="dxa"/>
            <w:shd w:val="clear" w:color="auto" w:fill="F3F7FB"/>
            <w:vAlign w:val="center"/>
          </w:tcPr>
          <w:p w14:paraId="7F45777C">
            <w:r>
              <w:t>A1. Task draft chưa được tham chiếu có thể hard-delete.</w:t>
            </w:r>
            <w:r>
              <w:br w:type="textWrapping"/>
            </w:r>
            <w:r>
              <w:t>A2. Admin quản lý Global template; PM chỉ quản lý Project template của mình.</w:t>
            </w:r>
          </w:p>
        </w:tc>
      </w:tr>
      <w:tr w14:paraId="6D3DD68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C5CF48F">
            <w:r>
              <w:t>Exception Flow(s)</w:t>
            </w:r>
          </w:p>
        </w:tc>
        <w:tc>
          <w:tcPr>
            <w:tcW w:w="4759" w:type="dxa"/>
            <w:vAlign w:val="center"/>
          </w:tcPr>
          <w:p w14:paraId="5BE52D3D">
            <w:r>
              <w:t>E1. Sửa version không DRAFT hoặc dependency chéo version: 409/422.</w:t>
            </w:r>
            <w:r>
              <w:br w:type="textWrapping"/>
            </w:r>
            <w:r>
              <w:t>E2. Graph có cycle/không có task: approval thất bại, không archive bản cũ.</w:t>
            </w:r>
          </w:p>
        </w:tc>
      </w:tr>
      <w:tr w14:paraId="55CC11B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EC59285">
            <w:r>
              <w:t>Business Rules</w:t>
            </w:r>
          </w:p>
        </w:tc>
        <w:tc>
          <w:tcPr>
            <w:tcW w:w="4759" w:type="dxa"/>
            <w:shd w:val="clear" w:color="auto" w:fill="F3F7FB"/>
            <w:vAlign w:val="center"/>
          </w:tcPr>
          <w:p w14:paraId="63A017C2">
            <w:r>
              <w:t>Áp dụng các invariant, state transition, ACL, versioning và audit rule tương ứng tại Chương 6.</w:t>
            </w:r>
          </w:p>
        </w:tc>
      </w:tr>
      <w:tr w14:paraId="39B68B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45A871A">
            <w:r>
              <w:t>Frequency / Volume</w:t>
            </w:r>
          </w:p>
        </w:tc>
        <w:tc>
          <w:tcPr>
            <w:tcW w:w="4759" w:type="dxa"/>
            <w:vAlign w:val="center"/>
          </w:tcPr>
          <w:p w14:paraId="1C2E7704">
            <w:r>
              <w:t>Theo nhu cầu pilot; mọi giả định tải phải được xác nhận bằng performance test trước production.</w:t>
            </w:r>
          </w:p>
        </w:tc>
      </w:tr>
      <w:tr w14:paraId="7346F53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C21A971">
            <w:r>
              <w:t>Audit &amp; Evidence</w:t>
            </w:r>
          </w:p>
        </w:tc>
        <w:tc>
          <w:tcPr>
            <w:tcW w:w="4759" w:type="dxa"/>
            <w:shd w:val="clear" w:color="auto" w:fill="F3F7FB"/>
            <w:vAlign w:val="center"/>
          </w:tcPr>
          <w:p w14:paraId="226153AE">
            <w:r>
              <w:t>Lưu actor, target, timestamp, trạng thái và trace/job ID cho hành động nhạy cảm; AI output giữ source/citation khi áp dụng.</w:t>
            </w:r>
          </w:p>
        </w:tc>
      </w:tr>
    </w:tbl>
    <w:p w14:paraId="44BE73CB"/>
    <w:p w14:paraId="020D7593">
      <w:pPr>
        <w:pStyle w:val="4"/>
      </w:pPr>
      <w:bookmarkStart w:id="42" w:name="_Toc16184"/>
      <w:r>
        <w:t>UC-15 — Sinh Reference Plan</w:t>
      </w:r>
      <w:bookmarkEnd w:id="42"/>
    </w:p>
    <w:p w14:paraId="3B1BD33B">
      <w:pPr>
        <w:jc w:val="center"/>
      </w:pPr>
      <w:r>
        <w:rPr>
          <w:b/>
        </w:rPr>
        <w:t>Bảng UC.15 — Đặc tả sinh reference plan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F4A36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EC4B536">
            <w:r>
              <w:rPr>
                <w:b/>
                <w:color w:val="FFFFFF"/>
              </w:rPr>
              <w:t>Thuộc tính</w:t>
            </w:r>
          </w:p>
        </w:tc>
        <w:tc>
          <w:tcPr>
            <w:tcW w:w="4759" w:type="dxa"/>
            <w:shd w:val="clear" w:color="auto" w:fill="17365D"/>
          </w:tcPr>
          <w:p w14:paraId="1272A1FD">
            <w:r>
              <w:rPr>
                <w:b/>
                <w:color w:val="FFFFFF"/>
              </w:rPr>
              <w:t>Nội dung</w:t>
            </w:r>
          </w:p>
        </w:tc>
      </w:tr>
      <w:tr w14:paraId="61A060C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905CE7A">
            <w:r>
              <w:t>Use Case ID</w:t>
            </w:r>
          </w:p>
        </w:tc>
        <w:tc>
          <w:tcPr>
            <w:tcW w:w="4759" w:type="dxa"/>
            <w:vAlign w:val="center"/>
          </w:tcPr>
          <w:p w14:paraId="2357142D">
            <w:r>
              <w:t>UC-15</w:t>
            </w:r>
          </w:p>
        </w:tc>
      </w:tr>
      <w:tr w14:paraId="4BAEA03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0DBF3BD">
            <w:r>
              <w:t>Use Case Name</w:t>
            </w:r>
          </w:p>
        </w:tc>
        <w:tc>
          <w:tcPr>
            <w:tcW w:w="4759" w:type="dxa"/>
            <w:shd w:val="clear" w:color="auto" w:fill="F3F7FB"/>
            <w:vAlign w:val="center"/>
          </w:tcPr>
          <w:p w14:paraId="65E8ECE7">
            <w:r>
              <w:t>Sinh Reference Plan</w:t>
            </w:r>
          </w:p>
        </w:tc>
      </w:tr>
      <w:tr w14:paraId="6BF3B81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E023086">
            <w:r>
              <w:t>Short Description</w:t>
            </w:r>
          </w:p>
        </w:tc>
        <w:tc>
          <w:tcPr>
            <w:tcW w:w="4759" w:type="dxa"/>
            <w:vAlign w:val="center"/>
          </w:tcPr>
          <w:p w14:paraId="58B3EBC6">
            <w:r>
              <w:t>Cho phép pm, ai thực hiện nghiệp vụ sinh reference plan trong đúng phạm vi quyền và bảo toàn các invariant của Ralion.</w:t>
            </w:r>
          </w:p>
        </w:tc>
      </w:tr>
      <w:tr w14:paraId="709ED44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F625A71">
            <w:r>
              <w:t>Primary Actor</w:t>
            </w:r>
          </w:p>
        </w:tc>
        <w:tc>
          <w:tcPr>
            <w:tcW w:w="4759" w:type="dxa"/>
            <w:shd w:val="clear" w:color="auto" w:fill="F3F7FB"/>
            <w:vAlign w:val="center"/>
          </w:tcPr>
          <w:p w14:paraId="1EFA9973">
            <w:r>
              <w:t>PM, AI</w:t>
            </w:r>
          </w:p>
        </w:tc>
      </w:tr>
      <w:tr w14:paraId="1EFD78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898AA15">
            <w:r>
              <w:t>Trigger</w:t>
            </w:r>
          </w:p>
        </w:tc>
        <w:tc>
          <w:tcPr>
            <w:tcW w:w="4759" w:type="dxa"/>
            <w:vAlign w:val="center"/>
          </w:tcPr>
          <w:p w14:paraId="70B3A7E3">
            <w:r>
              <w:t>Actor chọn chức năng “Sinh Reference Plan” hoặc sự kiện hệ thống tương ứng được kích hoạt.</w:t>
            </w:r>
          </w:p>
        </w:tc>
      </w:tr>
      <w:tr w14:paraId="6143907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AB9D1AD">
            <w:r>
              <w:t>Pre-Conditions</w:t>
            </w:r>
          </w:p>
        </w:tc>
        <w:tc>
          <w:tcPr>
            <w:tcW w:w="4759" w:type="dxa"/>
            <w:shd w:val="clear" w:color="auto" w:fill="F3F7FB"/>
            <w:vAlign w:val="center"/>
          </w:tcPr>
          <w:p w14:paraId="44BA3EBF">
            <w:r>
              <w:t>Approved template và nguồn ACTIVE</w:t>
            </w:r>
          </w:p>
        </w:tc>
      </w:tr>
      <w:tr w14:paraId="77C836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956F3B6">
            <w:r>
              <w:t>Post-Conditions</w:t>
            </w:r>
          </w:p>
        </w:tc>
        <w:tc>
          <w:tcPr>
            <w:tcW w:w="4759" w:type="dxa"/>
            <w:vAlign w:val="center"/>
          </w:tcPr>
          <w:p w14:paraId="072FC381">
            <w:r>
              <w:t>Job hoàn tất với plan DRAFT, nguồn và trích dẫn</w:t>
            </w:r>
          </w:p>
        </w:tc>
      </w:tr>
      <w:tr w14:paraId="589953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8FB40AC">
            <w:r>
              <w:t>Priority</w:t>
            </w:r>
          </w:p>
        </w:tc>
        <w:tc>
          <w:tcPr>
            <w:tcW w:w="4759" w:type="dxa"/>
            <w:shd w:val="clear" w:color="auto" w:fill="F3F7FB"/>
            <w:vAlign w:val="center"/>
          </w:tcPr>
          <w:p w14:paraId="2586B89F">
            <w:r>
              <w:t>Must</w:t>
            </w:r>
          </w:p>
        </w:tc>
      </w:tr>
      <w:tr w14:paraId="29D8B2B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015C350">
            <w:r>
              <w:t>Related Requirements</w:t>
            </w:r>
          </w:p>
        </w:tc>
        <w:tc>
          <w:tcPr>
            <w:tcW w:w="4759" w:type="dxa"/>
            <w:vAlign w:val="center"/>
          </w:tcPr>
          <w:p w14:paraId="68E535D8">
            <w:r>
              <w:t>FR-PLAN-01, FR-PLAN-02, FR-PLAN-03, FR-PLAN-04, FR-PLAN-05, FR-PLAN-06</w:t>
            </w:r>
          </w:p>
        </w:tc>
      </w:tr>
    </w:tbl>
    <w:p w14:paraId="1A4B85F8"/>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22A506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6B7625D7">
            <w:r>
              <w:rPr>
                <w:b/>
                <w:color w:val="FFFFFF"/>
              </w:rPr>
              <w:t>Luồng</w:t>
            </w:r>
          </w:p>
        </w:tc>
        <w:tc>
          <w:tcPr>
            <w:tcW w:w="4759" w:type="dxa"/>
            <w:shd w:val="clear" w:color="auto" w:fill="17365D"/>
          </w:tcPr>
          <w:p w14:paraId="728DC79A">
            <w:r>
              <w:rPr>
                <w:b/>
                <w:color w:val="FFFFFF"/>
              </w:rPr>
              <w:t>Đặc tả</w:t>
            </w:r>
          </w:p>
        </w:tc>
      </w:tr>
      <w:tr w14:paraId="263489D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1EE8461">
            <w:r>
              <w:t>Main Flow</w:t>
            </w:r>
          </w:p>
        </w:tc>
        <w:tc>
          <w:tcPr>
            <w:tcW w:w="4759" w:type="dxa"/>
            <w:vAlign w:val="center"/>
          </w:tcPr>
          <w:p w14:paraId="3A259E7A">
            <w:r>
              <w:t>1. PM chọn reference/member plan và khởi tạo generation.</w:t>
            </w:r>
            <w:r>
              <w:br w:type="textWrapping"/>
            </w:r>
            <w:r>
              <w:t>2. Backend kiểm tra approved template, project/membership và nguồn ACTIVE.</w:t>
            </w:r>
            <w:r>
              <w:br w:type="textWrapping"/>
            </w:r>
            <w:r>
              <w:t>3. Job materialize đầy đủ mandatory task và lấy context đúng category.</w:t>
            </w:r>
            <w:r>
              <w:br w:type="textWrapping"/>
            </w:r>
            <w:r>
              <w:t>4. AI sinh mục tiêu, bước làm, kết quả; validator kiểm tra cấu trúc, nguồn, citation và dependency.</w:t>
            </w:r>
            <w:r>
              <w:br w:type="textWrapping"/>
            </w:r>
            <w:r>
              <w:t>5. Hệ thống lưu DRAFT snapshot, revision, source/citation và job telemetry.</w:t>
            </w:r>
            <w:r>
              <w:br w:type="textWrapping"/>
            </w:r>
            <w:r>
              <w:t>6. PM xem toàn bộ, chỉnh sửa hoặc regenerate; sau khi đạt gate thì approve/phát hành.</w:t>
            </w:r>
          </w:p>
        </w:tc>
      </w:tr>
      <w:tr w14:paraId="3462FB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58E3447">
            <w:r>
              <w:t>Alternate Flow(s)</w:t>
            </w:r>
          </w:p>
        </w:tc>
        <w:tc>
          <w:tcPr>
            <w:tcW w:w="4759" w:type="dxa"/>
            <w:shd w:val="clear" w:color="auto" w:fill="F3F7FB"/>
            <w:vAlign w:val="center"/>
          </w:tcPr>
          <w:p w14:paraId="616C9B0F">
            <w:r>
              <w:t>A1. Thiếu nguồn: vẫn giữ task bắt buộc với cảnh báo, không bịa citation.</w:t>
            </w:r>
            <w:r>
              <w:br w:type="textWrapping"/>
            </w:r>
            <w:r>
              <w:t>A2. Regenerate reference ghi revision mới; member plan chỉ đồng bộ khi PM chủ động.</w:t>
            </w:r>
          </w:p>
        </w:tc>
      </w:tr>
      <w:tr w14:paraId="3703D7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C5F14B1">
            <w:r>
              <w:t>Exception Flow(s)</w:t>
            </w:r>
          </w:p>
        </w:tc>
        <w:tc>
          <w:tcPr>
            <w:tcW w:w="4759" w:type="dxa"/>
            <w:vAlign w:val="center"/>
          </w:tcPr>
          <w:p w14:paraId="5DF00FF8">
            <w:r>
              <w:t>E1. Không có approved template/reference hoặc đã có open plan: 422/409.</w:t>
            </w:r>
            <w:r>
              <w:br w:type="textWrapping"/>
            </w:r>
            <w:r>
              <w:t>E2. Provider lỗi: job FAILED, không để plan rác/nửa vời.</w:t>
            </w:r>
          </w:p>
        </w:tc>
      </w:tr>
      <w:tr w14:paraId="45D9A34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CA4D269">
            <w:r>
              <w:t>Business Rules</w:t>
            </w:r>
          </w:p>
        </w:tc>
        <w:tc>
          <w:tcPr>
            <w:tcW w:w="4759" w:type="dxa"/>
            <w:shd w:val="clear" w:color="auto" w:fill="F3F7FB"/>
            <w:vAlign w:val="center"/>
          </w:tcPr>
          <w:p w14:paraId="0F325D4F">
            <w:r>
              <w:t>Áp dụng các invariant, state transition, ACL, versioning và audit rule tương ứng tại Chương 6.</w:t>
            </w:r>
          </w:p>
        </w:tc>
      </w:tr>
      <w:tr w14:paraId="3E784EC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1D84DD0">
            <w:r>
              <w:t>Frequency / Volume</w:t>
            </w:r>
          </w:p>
        </w:tc>
        <w:tc>
          <w:tcPr>
            <w:tcW w:w="4759" w:type="dxa"/>
            <w:vAlign w:val="center"/>
          </w:tcPr>
          <w:p w14:paraId="75A0BEC4">
            <w:r>
              <w:t>Theo nhu cầu pilot; mọi giả định tải phải được xác nhận bằng performance test trước production.</w:t>
            </w:r>
          </w:p>
        </w:tc>
      </w:tr>
      <w:tr w14:paraId="5160933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95BDEF0">
            <w:r>
              <w:t>Audit &amp; Evidence</w:t>
            </w:r>
          </w:p>
        </w:tc>
        <w:tc>
          <w:tcPr>
            <w:tcW w:w="4759" w:type="dxa"/>
            <w:shd w:val="clear" w:color="auto" w:fill="F3F7FB"/>
            <w:vAlign w:val="center"/>
          </w:tcPr>
          <w:p w14:paraId="448A193A">
            <w:r>
              <w:t>Lưu actor, target, timestamp, trạng thái và trace/job ID cho hành động nhạy cảm; AI output giữ source/citation khi áp dụng.</w:t>
            </w:r>
          </w:p>
        </w:tc>
      </w:tr>
    </w:tbl>
    <w:p w14:paraId="0FDC7576"/>
    <w:p w14:paraId="379E21F9">
      <w:pPr>
        <w:pStyle w:val="4"/>
      </w:pPr>
      <w:bookmarkStart w:id="43" w:name="_Toc13685"/>
      <w:r>
        <w:t>UC-16 — Sinh plan cho thành viên</w:t>
      </w:r>
      <w:bookmarkEnd w:id="43"/>
    </w:p>
    <w:p w14:paraId="60D7320D">
      <w:pPr>
        <w:jc w:val="center"/>
      </w:pPr>
      <w:r>
        <w:rPr>
          <w:b/>
        </w:rPr>
        <w:t>Bảng UC.16 — Đặc tả sinh plan cho thành viên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43C496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1B04CD9">
            <w:r>
              <w:rPr>
                <w:b/>
                <w:color w:val="FFFFFF"/>
              </w:rPr>
              <w:t>Thuộc tính</w:t>
            </w:r>
          </w:p>
        </w:tc>
        <w:tc>
          <w:tcPr>
            <w:tcW w:w="4759" w:type="dxa"/>
            <w:shd w:val="clear" w:color="auto" w:fill="17365D"/>
          </w:tcPr>
          <w:p w14:paraId="6A8BD70D">
            <w:r>
              <w:rPr>
                <w:b/>
                <w:color w:val="FFFFFF"/>
              </w:rPr>
              <w:t>Nội dung</w:t>
            </w:r>
          </w:p>
        </w:tc>
      </w:tr>
      <w:tr w14:paraId="52F5CF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CC5F346">
            <w:r>
              <w:t>Use Case ID</w:t>
            </w:r>
          </w:p>
        </w:tc>
        <w:tc>
          <w:tcPr>
            <w:tcW w:w="4759" w:type="dxa"/>
            <w:vAlign w:val="center"/>
          </w:tcPr>
          <w:p w14:paraId="464E4F43">
            <w:r>
              <w:t>UC-16</w:t>
            </w:r>
          </w:p>
        </w:tc>
      </w:tr>
      <w:tr w14:paraId="4EAA267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13E7830">
            <w:r>
              <w:t>Use Case Name</w:t>
            </w:r>
          </w:p>
        </w:tc>
        <w:tc>
          <w:tcPr>
            <w:tcW w:w="4759" w:type="dxa"/>
            <w:shd w:val="clear" w:color="auto" w:fill="F3F7FB"/>
            <w:vAlign w:val="center"/>
          </w:tcPr>
          <w:p w14:paraId="07756E27">
            <w:r>
              <w:t>Sinh plan cho thành viên</w:t>
            </w:r>
          </w:p>
        </w:tc>
      </w:tr>
      <w:tr w14:paraId="662D5B3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2768BDA">
            <w:r>
              <w:t>Short Description</w:t>
            </w:r>
          </w:p>
        </w:tc>
        <w:tc>
          <w:tcPr>
            <w:tcW w:w="4759" w:type="dxa"/>
            <w:vAlign w:val="center"/>
          </w:tcPr>
          <w:p w14:paraId="14038BDA">
            <w:r>
              <w:t>Cho phép pm, ai thực hiện nghiệp vụ sinh plan cho thành viên trong đúng phạm vi quyền và bảo toàn các invariant của Ralion.</w:t>
            </w:r>
          </w:p>
        </w:tc>
      </w:tr>
      <w:tr w14:paraId="4C5B44D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C005815">
            <w:r>
              <w:t>Primary Actor</w:t>
            </w:r>
          </w:p>
        </w:tc>
        <w:tc>
          <w:tcPr>
            <w:tcW w:w="4759" w:type="dxa"/>
            <w:shd w:val="clear" w:color="auto" w:fill="F3F7FB"/>
            <w:vAlign w:val="center"/>
          </w:tcPr>
          <w:p w14:paraId="0308ACA1">
            <w:r>
              <w:t>PM, AI</w:t>
            </w:r>
          </w:p>
        </w:tc>
      </w:tr>
      <w:tr w14:paraId="6F9FCE1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8C31F33">
            <w:r>
              <w:t>Trigger</w:t>
            </w:r>
          </w:p>
        </w:tc>
        <w:tc>
          <w:tcPr>
            <w:tcW w:w="4759" w:type="dxa"/>
            <w:vAlign w:val="center"/>
          </w:tcPr>
          <w:p w14:paraId="76350B8F">
            <w:r>
              <w:t>Actor chọn chức năng “Sinh plan cho thành viên” hoặc sự kiện hệ thống tương ứng được kích hoạt.</w:t>
            </w:r>
          </w:p>
        </w:tc>
      </w:tr>
      <w:tr w14:paraId="14995FA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08029F4">
            <w:r>
              <w:t>Pre-Conditions</w:t>
            </w:r>
          </w:p>
        </w:tc>
        <w:tc>
          <w:tcPr>
            <w:tcW w:w="4759" w:type="dxa"/>
            <w:shd w:val="clear" w:color="auto" w:fill="F3F7FB"/>
            <w:vAlign w:val="center"/>
          </w:tcPr>
          <w:p w14:paraId="41EE92C9">
            <w:r>
              <w:t>Engineer membership active</w:t>
            </w:r>
          </w:p>
        </w:tc>
      </w:tr>
      <w:tr w14:paraId="6D88B01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9900027">
            <w:r>
              <w:t>Post-Conditions</w:t>
            </w:r>
          </w:p>
        </w:tc>
        <w:tc>
          <w:tcPr>
            <w:tcW w:w="4759" w:type="dxa"/>
            <w:vAlign w:val="center"/>
          </w:tcPr>
          <w:p w14:paraId="29E2BA7C">
            <w:r>
              <w:t>Candidate plan DRAFT được materialize thành snapshot</w:t>
            </w:r>
          </w:p>
        </w:tc>
      </w:tr>
      <w:tr w14:paraId="405E32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3E36883">
            <w:r>
              <w:t>Priority</w:t>
            </w:r>
          </w:p>
        </w:tc>
        <w:tc>
          <w:tcPr>
            <w:tcW w:w="4759" w:type="dxa"/>
            <w:shd w:val="clear" w:color="auto" w:fill="F3F7FB"/>
            <w:vAlign w:val="center"/>
          </w:tcPr>
          <w:p w14:paraId="7EF3DE84">
            <w:r>
              <w:t>Must</w:t>
            </w:r>
          </w:p>
        </w:tc>
      </w:tr>
      <w:tr w14:paraId="42E6D7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E8CB785">
            <w:r>
              <w:t>Related Requirements</w:t>
            </w:r>
          </w:p>
        </w:tc>
        <w:tc>
          <w:tcPr>
            <w:tcW w:w="4759" w:type="dxa"/>
            <w:vAlign w:val="center"/>
          </w:tcPr>
          <w:p w14:paraId="74F47C91">
            <w:r>
              <w:t>FR-PLAN-01, FR-PLAN-02, FR-PLAN-03, FR-PLAN-04, FR-PLAN-05, FR-PLAN-06</w:t>
            </w:r>
          </w:p>
        </w:tc>
      </w:tr>
    </w:tbl>
    <w:p w14:paraId="6ADE1D96"/>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C20234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5200DCE">
            <w:r>
              <w:rPr>
                <w:b/>
                <w:color w:val="FFFFFF"/>
              </w:rPr>
              <w:t>Luồng</w:t>
            </w:r>
          </w:p>
        </w:tc>
        <w:tc>
          <w:tcPr>
            <w:tcW w:w="4759" w:type="dxa"/>
            <w:shd w:val="clear" w:color="auto" w:fill="17365D"/>
          </w:tcPr>
          <w:p w14:paraId="42E51344">
            <w:r>
              <w:rPr>
                <w:b/>
                <w:color w:val="FFFFFF"/>
              </w:rPr>
              <w:t>Đặc tả</w:t>
            </w:r>
          </w:p>
        </w:tc>
      </w:tr>
      <w:tr w14:paraId="2DEDF3D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5D5D103">
            <w:r>
              <w:t>Main Flow</w:t>
            </w:r>
          </w:p>
        </w:tc>
        <w:tc>
          <w:tcPr>
            <w:tcW w:w="4759" w:type="dxa"/>
            <w:vAlign w:val="center"/>
          </w:tcPr>
          <w:p w14:paraId="3ADA54EA">
            <w:r>
              <w:t>1. PM chọn reference/member plan và khởi tạo generation.</w:t>
            </w:r>
            <w:r>
              <w:br w:type="textWrapping"/>
            </w:r>
            <w:r>
              <w:t>2. Backend kiểm tra approved template, project/membership và nguồn ACTIVE.</w:t>
            </w:r>
            <w:r>
              <w:br w:type="textWrapping"/>
            </w:r>
            <w:r>
              <w:t>3. Job materialize đầy đủ mandatory task và lấy context đúng category.</w:t>
            </w:r>
            <w:r>
              <w:br w:type="textWrapping"/>
            </w:r>
            <w:r>
              <w:t>4. AI sinh mục tiêu, bước làm, kết quả; validator kiểm tra cấu trúc, nguồn, citation và dependency.</w:t>
            </w:r>
            <w:r>
              <w:br w:type="textWrapping"/>
            </w:r>
            <w:r>
              <w:t>5. Hệ thống lưu DRAFT snapshot, revision, source/citation và job telemetry.</w:t>
            </w:r>
            <w:r>
              <w:br w:type="textWrapping"/>
            </w:r>
            <w:r>
              <w:t>6. PM xem toàn bộ, chỉnh sửa hoặc regenerate; sau khi đạt gate thì approve/phát hành.</w:t>
            </w:r>
          </w:p>
        </w:tc>
      </w:tr>
      <w:tr w14:paraId="5E058A3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684B183">
            <w:r>
              <w:t>Alternate Flow(s)</w:t>
            </w:r>
          </w:p>
        </w:tc>
        <w:tc>
          <w:tcPr>
            <w:tcW w:w="4759" w:type="dxa"/>
            <w:shd w:val="clear" w:color="auto" w:fill="F3F7FB"/>
            <w:vAlign w:val="center"/>
          </w:tcPr>
          <w:p w14:paraId="53F70327">
            <w:r>
              <w:t>A1. Thiếu nguồn: vẫn giữ task bắt buộc với cảnh báo, không bịa citation.</w:t>
            </w:r>
            <w:r>
              <w:br w:type="textWrapping"/>
            </w:r>
            <w:r>
              <w:t>A2. Regenerate reference ghi revision mới; member plan chỉ đồng bộ khi PM chủ động.</w:t>
            </w:r>
          </w:p>
        </w:tc>
      </w:tr>
      <w:tr w14:paraId="74B32E1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061CA8B">
            <w:r>
              <w:t>Exception Flow(s)</w:t>
            </w:r>
          </w:p>
        </w:tc>
        <w:tc>
          <w:tcPr>
            <w:tcW w:w="4759" w:type="dxa"/>
            <w:vAlign w:val="center"/>
          </w:tcPr>
          <w:p w14:paraId="1A5A702B">
            <w:r>
              <w:t>E1. Không có approved template/reference hoặc đã có open plan: 422/409.</w:t>
            </w:r>
            <w:r>
              <w:br w:type="textWrapping"/>
            </w:r>
            <w:r>
              <w:t>E2. Provider lỗi: job FAILED, không để plan rác/nửa vời.</w:t>
            </w:r>
          </w:p>
        </w:tc>
      </w:tr>
      <w:tr w14:paraId="5D3154D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CC3052F">
            <w:r>
              <w:t>Business Rules</w:t>
            </w:r>
          </w:p>
        </w:tc>
        <w:tc>
          <w:tcPr>
            <w:tcW w:w="4759" w:type="dxa"/>
            <w:shd w:val="clear" w:color="auto" w:fill="F3F7FB"/>
            <w:vAlign w:val="center"/>
          </w:tcPr>
          <w:p w14:paraId="7921C541">
            <w:r>
              <w:t>Áp dụng các invariant, state transition, ACL, versioning và audit rule tương ứng tại Chương 6.</w:t>
            </w:r>
          </w:p>
        </w:tc>
      </w:tr>
      <w:tr w14:paraId="42899B2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4063966">
            <w:r>
              <w:t>Frequency / Volume</w:t>
            </w:r>
          </w:p>
        </w:tc>
        <w:tc>
          <w:tcPr>
            <w:tcW w:w="4759" w:type="dxa"/>
            <w:vAlign w:val="center"/>
          </w:tcPr>
          <w:p w14:paraId="6655FA9A">
            <w:r>
              <w:t>Theo nhu cầu pilot; mọi giả định tải phải được xác nhận bằng performance test trước production.</w:t>
            </w:r>
          </w:p>
        </w:tc>
      </w:tr>
      <w:tr w14:paraId="2A0788F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BED9CD8">
            <w:r>
              <w:t>Audit &amp; Evidence</w:t>
            </w:r>
          </w:p>
        </w:tc>
        <w:tc>
          <w:tcPr>
            <w:tcW w:w="4759" w:type="dxa"/>
            <w:shd w:val="clear" w:color="auto" w:fill="F3F7FB"/>
            <w:vAlign w:val="center"/>
          </w:tcPr>
          <w:p w14:paraId="0B65AA5D">
            <w:r>
              <w:t>Lưu actor, target, timestamp, trạng thái và trace/job ID cho hành động nhạy cảm; AI output giữ source/citation khi áp dụng.</w:t>
            </w:r>
          </w:p>
        </w:tc>
      </w:tr>
    </w:tbl>
    <w:p w14:paraId="205D245C"/>
    <w:p w14:paraId="29F98F12">
      <w:pPr>
        <w:pStyle w:val="4"/>
      </w:pPr>
      <w:bookmarkStart w:id="44" w:name="_Toc8037"/>
      <w:r>
        <w:t>UC-17 — Rà soát, sửa và tái sinh plan</w:t>
      </w:r>
      <w:bookmarkEnd w:id="44"/>
    </w:p>
    <w:p w14:paraId="47FB0CAC">
      <w:pPr>
        <w:jc w:val="center"/>
      </w:pPr>
      <w:r>
        <w:rPr>
          <w:b/>
        </w:rPr>
        <w:t>Bảng UC.17 — Đặc tả rà soát, sửa và tái sinh plan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77AB2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2F8196D">
            <w:r>
              <w:rPr>
                <w:b/>
                <w:color w:val="FFFFFF"/>
              </w:rPr>
              <w:t>Thuộc tính</w:t>
            </w:r>
          </w:p>
        </w:tc>
        <w:tc>
          <w:tcPr>
            <w:tcW w:w="4759" w:type="dxa"/>
            <w:shd w:val="clear" w:color="auto" w:fill="17365D"/>
          </w:tcPr>
          <w:p w14:paraId="65EFF7D4">
            <w:r>
              <w:rPr>
                <w:b/>
                <w:color w:val="FFFFFF"/>
              </w:rPr>
              <w:t>Nội dung</w:t>
            </w:r>
          </w:p>
        </w:tc>
      </w:tr>
      <w:tr w14:paraId="2C01699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C3FA538">
            <w:r>
              <w:t>Use Case ID</w:t>
            </w:r>
          </w:p>
        </w:tc>
        <w:tc>
          <w:tcPr>
            <w:tcW w:w="4759" w:type="dxa"/>
            <w:vAlign w:val="center"/>
          </w:tcPr>
          <w:p w14:paraId="0E68B34B">
            <w:r>
              <w:t>UC-17</w:t>
            </w:r>
          </w:p>
        </w:tc>
      </w:tr>
      <w:tr w14:paraId="4C5A3AC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7B236F4">
            <w:r>
              <w:t>Use Case Name</w:t>
            </w:r>
          </w:p>
        </w:tc>
        <w:tc>
          <w:tcPr>
            <w:tcW w:w="4759" w:type="dxa"/>
            <w:shd w:val="clear" w:color="auto" w:fill="F3F7FB"/>
            <w:vAlign w:val="center"/>
          </w:tcPr>
          <w:p w14:paraId="145D77D7">
            <w:r>
              <w:t>Rà soát, sửa và tái sinh plan</w:t>
            </w:r>
          </w:p>
        </w:tc>
      </w:tr>
      <w:tr w14:paraId="709BF3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6EF64FB">
            <w:r>
              <w:t>Short Description</w:t>
            </w:r>
          </w:p>
        </w:tc>
        <w:tc>
          <w:tcPr>
            <w:tcW w:w="4759" w:type="dxa"/>
            <w:vAlign w:val="center"/>
          </w:tcPr>
          <w:p w14:paraId="09057F48">
            <w:r>
              <w:t>Cho phép pm thực hiện nghiệp vụ rà soát, sửa và tái sinh plan trong đúng phạm vi quyền và bảo toàn các invariant của Ralion.</w:t>
            </w:r>
          </w:p>
        </w:tc>
      </w:tr>
      <w:tr w14:paraId="63E500E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B40AD80">
            <w:r>
              <w:t>Primary Actor</w:t>
            </w:r>
          </w:p>
        </w:tc>
        <w:tc>
          <w:tcPr>
            <w:tcW w:w="4759" w:type="dxa"/>
            <w:shd w:val="clear" w:color="auto" w:fill="F3F7FB"/>
            <w:vAlign w:val="center"/>
          </w:tcPr>
          <w:p w14:paraId="0C558ABF">
            <w:r>
              <w:t>PM</w:t>
            </w:r>
          </w:p>
        </w:tc>
      </w:tr>
      <w:tr w14:paraId="405AE59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vAlign w:val="center"/>
          </w:tcPr>
          <w:p w14:paraId="55251713">
            <w:r>
              <w:t>Trigger</w:t>
            </w:r>
          </w:p>
        </w:tc>
        <w:tc>
          <w:tcPr>
            <w:tcW w:w="4759" w:type="dxa"/>
            <w:vAlign w:val="center"/>
          </w:tcPr>
          <w:p w14:paraId="18C1B751">
            <w:r>
              <w:t>Actor chọn chức năng “Rà soát, sửa và tái sinh plan” hoặc sự kiện hệ thống tương ứng được kích hoạt.</w:t>
            </w:r>
          </w:p>
        </w:tc>
      </w:tr>
      <w:tr w14:paraId="0224889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7577419">
            <w:r>
              <w:t>Pre-Conditions</w:t>
            </w:r>
          </w:p>
        </w:tc>
        <w:tc>
          <w:tcPr>
            <w:tcW w:w="4759" w:type="dxa"/>
            <w:shd w:val="clear" w:color="auto" w:fill="F3F7FB"/>
            <w:vAlign w:val="center"/>
          </w:tcPr>
          <w:p w14:paraId="671D580F">
            <w:r>
              <w:t>Plan DRAFT</w:t>
            </w:r>
          </w:p>
        </w:tc>
      </w:tr>
      <w:tr w14:paraId="12461B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8792457">
            <w:r>
              <w:t>Post-Conditions</w:t>
            </w:r>
          </w:p>
        </w:tc>
        <w:tc>
          <w:tcPr>
            <w:tcW w:w="4759" w:type="dxa"/>
            <w:vAlign w:val="center"/>
          </w:tcPr>
          <w:p w14:paraId="487C34D7">
            <w:r>
              <w:t>Nội dung được sửa hoặc revision mới được tạo có truy vết</w:t>
            </w:r>
          </w:p>
        </w:tc>
      </w:tr>
      <w:tr w14:paraId="4127E17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A66CD39">
            <w:r>
              <w:t>Priority</w:t>
            </w:r>
          </w:p>
        </w:tc>
        <w:tc>
          <w:tcPr>
            <w:tcW w:w="4759" w:type="dxa"/>
            <w:shd w:val="clear" w:color="auto" w:fill="F3F7FB"/>
            <w:vAlign w:val="center"/>
          </w:tcPr>
          <w:p w14:paraId="219AA2DA">
            <w:r>
              <w:t>Must</w:t>
            </w:r>
          </w:p>
        </w:tc>
      </w:tr>
      <w:tr w14:paraId="76F355E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1D3485C">
            <w:r>
              <w:t>Related Requirements</w:t>
            </w:r>
          </w:p>
        </w:tc>
        <w:tc>
          <w:tcPr>
            <w:tcW w:w="4759" w:type="dxa"/>
            <w:vAlign w:val="center"/>
          </w:tcPr>
          <w:p w14:paraId="3C200B62">
            <w:r>
              <w:t>FR-PLAN-01, FR-PLAN-02, FR-PLAN-03, FR-PLAN-04, FR-PLAN-05, FR-PLAN-06</w:t>
            </w:r>
          </w:p>
        </w:tc>
      </w:tr>
    </w:tbl>
    <w:p w14:paraId="01AF96CF"/>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615A14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5C27903">
            <w:r>
              <w:rPr>
                <w:b/>
                <w:color w:val="FFFFFF"/>
              </w:rPr>
              <w:t>Luồng</w:t>
            </w:r>
          </w:p>
        </w:tc>
        <w:tc>
          <w:tcPr>
            <w:tcW w:w="4759" w:type="dxa"/>
            <w:shd w:val="clear" w:color="auto" w:fill="17365D"/>
          </w:tcPr>
          <w:p w14:paraId="71A477E2">
            <w:r>
              <w:rPr>
                <w:b/>
                <w:color w:val="FFFFFF"/>
              </w:rPr>
              <w:t>Đặc tả</w:t>
            </w:r>
          </w:p>
        </w:tc>
      </w:tr>
      <w:tr w14:paraId="0C7108F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7640B20">
            <w:r>
              <w:t>Main Flow</w:t>
            </w:r>
          </w:p>
        </w:tc>
        <w:tc>
          <w:tcPr>
            <w:tcW w:w="4759" w:type="dxa"/>
            <w:vAlign w:val="center"/>
          </w:tcPr>
          <w:p w14:paraId="46578C1C">
            <w:r>
              <w:t>1. PM chọn reference/member plan và khởi tạo generation.</w:t>
            </w:r>
            <w:r>
              <w:br w:type="textWrapping"/>
            </w:r>
            <w:r>
              <w:t>2. Backend kiểm tra approved template, project/membership và nguồn ACTIVE.</w:t>
            </w:r>
            <w:r>
              <w:br w:type="textWrapping"/>
            </w:r>
            <w:r>
              <w:t>3. Job materialize đầy đủ mandatory task và lấy context đúng category.</w:t>
            </w:r>
            <w:r>
              <w:br w:type="textWrapping"/>
            </w:r>
            <w:r>
              <w:t>4. AI sinh mục tiêu, bước làm, kết quả; validator kiểm tra cấu trúc, nguồn, citation và dependency.</w:t>
            </w:r>
            <w:r>
              <w:br w:type="textWrapping"/>
            </w:r>
            <w:r>
              <w:t>5. Hệ thống lưu DRAFT snapshot, revision, source/citation và job telemetry.</w:t>
            </w:r>
            <w:r>
              <w:br w:type="textWrapping"/>
            </w:r>
            <w:r>
              <w:t>6. PM xem toàn bộ, chỉnh sửa hoặc regenerate; sau khi đạt gate thì approve/phát hành.</w:t>
            </w:r>
          </w:p>
        </w:tc>
      </w:tr>
      <w:tr w14:paraId="7ACE260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64FF270">
            <w:r>
              <w:t>Alternate Flow(s)</w:t>
            </w:r>
          </w:p>
        </w:tc>
        <w:tc>
          <w:tcPr>
            <w:tcW w:w="4759" w:type="dxa"/>
            <w:shd w:val="clear" w:color="auto" w:fill="F3F7FB"/>
            <w:vAlign w:val="center"/>
          </w:tcPr>
          <w:p w14:paraId="1E11FD0B">
            <w:r>
              <w:t>A1. Thiếu nguồn: vẫn giữ task bắt buộc với cảnh báo, không bịa citation.</w:t>
            </w:r>
            <w:r>
              <w:br w:type="textWrapping"/>
            </w:r>
            <w:r>
              <w:t>A2. Regenerate reference ghi revision mới; member plan chỉ đồng bộ khi PM chủ động.</w:t>
            </w:r>
          </w:p>
        </w:tc>
      </w:tr>
      <w:tr w14:paraId="1D01B9C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9FCD035">
            <w:r>
              <w:t>Exception Flow(s)</w:t>
            </w:r>
          </w:p>
        </w:tc>
        <w:tc>
          <w:tcPr>
            <w:tcW w:w="4759" w:type="dxa"/>
            <w:vAlign w:val="center"/>
          </w:tcPr>
          <w:p w14:paraId="54E142BF">
            <w:r>
              <w:t>E1. Không có approved template/reference hoặc đã có open plan: 422/409.</w:t>
            </w:r>
            <w:r>
              <w:br w:type="textWrapping"/>
            </w:r>
            <w:r>
              <w:t>E2. Provider lỗi: job FAILED, không để plan rác/nửa vời.</w:t>
            </w:r>
          </w:p>
        </w:tc>
      </w:tr>
      <w:tr w14:paraId="38DBA5F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9E77CCD">
            <w:r>
              <w:t>Business Rules</w:t>
            </w:r>
          </w:p>
        </w:tc>
        <w:tc>
          <w:tcPr>
            <w:tcW w:w="4759" w:type="dxa"/>
            <w:shd w:val="clear" w:color="auto" w:fill="F3F7FB"/>
            <w:vAlign w:val="center"/>
          </w:tcPr>
          <w:p w14:paraId="230B89A1">
            <w:r>
              <w:t>Áp dụng các invariant, state transition, ACL, versioning và audit rule tương ứng tại Chương 6.</w:t>
            </w:r>
          </w:p>
        </w:tc>
      </w:tr>
      <w:tr w14:paraId="4680B4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1529F98">
            <w:r>
              <w:t>Frequency / Volume</w:t>
            </w:r>
          </w:p>
        </w:tc>
        <w:tc>
          <w:tcPr>
            <w:tcW w:w="4759" w:type="dxa"/>
            <w:vAlign w:val="center"/>
          </w:tcPr>
          <w:p w14:paraId="46B33E53">
            <w:r>
              <w:t>Theo nhu cầu pilot; mọi giả định tải phải được xác nhận bằng performance test trước production.</w:t>
            </w:r>
          </w:p>
        </w:tc>
      </w:tr>
      <w:tr w14:paraId="3B2D123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4A5C7D9">
            <w:r>
              <w:t>Audit &amp; Evidence</w:t>
            </w:r>
          </w:p>
        </w:tc>
        <w:tc>
          <w:tcPr>
            <w:tcW w:w="4759" w:type="dxa"/>
            <w:shd w:val="clear" w:color="auto" w:fill="F3F7FB"/>
            <w:vAlign w:val="center"/>
          </w:tcPr>
          <w:p w14:paraId="172F9EFA">
            <w:r>
              <w:t>Lưu actor, target, timestamp, trạng thái và trace/job ID cho hành động nhạy cảm; AI output giữ source/citation khi áp dụng.</w:t>
            </w:r>
          </w:p>
        </w:tc>
      </w:tr>
    </w:tbl>
    <w:p w14:paraId="3A17D317"/>
    <w:p w14:paraId="1CFB9EB8">
      <w:pPr>
        <w:pStyle w:val="4"/>
      </w:pPr>
      <w:bookmarkStart w:id="45" w:name="_Toc15757"/>
      <w:r>
        <w:t>UC-18 — Duyệt và phát hành plan</w:t>
      </w:r>
      <w:bookmarkEnd w:id="45"/>
    </w:p>
    <w:p w14:paraId="16211AAF">
      <w:pPr>
        <w:jc w:val="center"/>
      </w:pPr>
      <w:r>
        <w:rPr>
          <w:b/>
        </w:rPr>
        <w:t>Bảng UC.18 — Đặc tả duyệt và phát hành plan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0D9A5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D162716">
            <w:r>
              <w:rPr>
                <w:b/>
                <w:color w:val="FFFFFF"/>
              </w:rPr>
              <w:t>Thuộc tính</w:t>
            </w:r>
          </w:p>
        </w:tc>
        <w:tc>
          <w:tcPr>
            <w:tcW w:w="4759" w:type="dxa"/>
            <w:shd w:val="clear" w:color="auto" w:fill="17365D"/>
          </w:tcPr>
          <w:p w14:paraId="1B00164A">
            <w:r>
              <w:rPr>
                <w:b/>
                <w:color w:val="FFFFFF"/>
              </w:rPr>
              <w:t>Nội dung</w:t>
            </w:r>
          </w:p>
        </w:tc>
      </w:tr>
      <w:tr w14:paraId="3BD713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7CA6F4C">
            <w:r>
              <w:t>Use Case ID</w:t>
            </w:r>
          </w:p>
        </w:tc>
        <w:tc>
          <w:tcPr>
            <w:tcW w:w="4759" w:type="dxa"/>
            <w:vAlign w:val="center"/>
          </w:tcPr>
          <w:p w14:paraId="1004F3E0">
            <w:r>
              <w:t>UC-18</w:t>
            </w:r>
          </w:p>
        </w:tc>
      </w:tr>
      <w:tr w14:paraId="46EF320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1D5C181">
            <w:r>
              <w:t>Use Case Name</w:t>
            </w:r>
          </w:p>
        </w:tc>
        <w:tc>
          <w:tcPr>
            <w:tcW w:w="4759" w:type="dxa"/>
            <w:shd w:val="clear" w:color="auto" w:fill="F3F7FB"/>
            <w:vAlign w:val="center"/>
          </w:tcPr>
          <w:p w14:paraId="40F0DC76">
            <w:r>
              <w:t>Duyệt và phát hành plan</w:t>
            </w:r>
          </w:p>
        </w:tc>
      </w:tr>
      <w:tr w14:paraId="154B42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590A7A1">
            <w:r>
              <w:t>Short Description</w:t>
            </w:r>
          </w:p>
        </w:tc>
        <w:tc>
          <w:tcPr>
            <w:tcW w:w="4759" w:type="dxa"/>
            <w:vAlign w:val="center"/>
          </w:tcPr>
          <w:p w14:paraId="0F3F7FD3">
            <w:r>
              <w:t>Cho phép pm thực hiện nghiệp vụ duyệt và phát hành plan trong đúng phạm vi quyền và bảo toàn các invariant của Ralion.</w:t>
            </w:r>
          </w:p>
        </w:tc>
      </w:tr>
      <w:tr w14:paraId="4ABF182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3ABF020">
            <w:r>
              <w:t>Primary Actor</w:t>
            </w:r>
          </w:p>
        </w:tc>
        <w:tc>
          <w:tcPr>
            <w:tcW w:w="4759" w:type="dxa"/>
            <w:shd w:val="clear" w:color="auto" w:fill="F3F7FB"/>
            <w:vAlign w:val="center"/>
          </w:tcPr>
          <w:p w14:paraId="54201CF9">
            <w:r>
              <w:t>PM</w:t>
            </w:r>
          </w:p>
        </w:tc>
      </w:tr>
      <w:tr w14:paraId="16AAE36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686D051">
            <w:r>
              <w:t>Trigger</w:t>
            </w:r>
          </w:p>
        </w:tc>
        <w:tc>
          <w:tcPr>
            <w:tcW w:w="4759" w:type="dxa"/>
            <w:vAlign w:val="center"/>
          </w:tcPr>
          <w:p w14:paraId="404A6431">
            <w:r>
              <w:t>Actor chọn chức năng “Duyệt và phát hành plan” hoặc sự kiện hệ thống tương ứng được kích hoạt.</w:t>
            </w:r>
          </w:p>
        </w:tc>
      </w:tr>
      <w:tr w14:paraId="40E3D8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CAB7DB6">
            <w:r>
              <w:t>Pre-Conditions</w:t>
            </w:r>
          </w:p>
        </w:tc>
        <w:tc>
          <w:tcPr>
            <w:tcW w:w="4759" w:type="dxa"/>
            <w:shd w:val="clear" w:color="auto" w:fill="F3F7FB"/>
            <w:vAlign w:val="center"/>
          </w:tcPr>
          <w:p w14:paraId="00C4651F">
            <w:r>
              <w:t>Plan hợp lệ, nguồn và dependency đạt gate</w:t>
            </w:r>
          </w:p>
        </w:tc>
      </w:tr>
      <w:tr w14:paraId="1CE55E6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E48C4C7">
            <w:r>
              <w:t>Post-Conditions</w:t>
            </w:r>
          </w:p>
        </w:tc>
        <w:tc>
          <w:tcPr>
            <w:tcW w:w="4759" w:type="dxa"/>
            <w:vAlign w:val="center"/>
          </w:tcPr>
          <w:p w14:paraId="239524B9">
            <w:r>
              <w:t>Engineer nhìn thấy plan APPROVED/ACTIVE</w:t>
            </w:r>
          </w:p>
        </w:tc>
      </w:tr>
      <w:tr w14:paraId="099379C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8DFABA7">
            <w:r>
              <w:t>Priority</w:t>
            </w:r>
          </w:p>
        </w:tc>
        <w:tc>
          <w:tcPr>
            <w:tcW w:w="4759" w:type="dxa"/>
            <w:shd w:val="clear" w:color="auto" w:fill="F3F7FB"/>
            <w:vAlign w:val="center"/>
          </w:tcPr>
          <w:p w14:paraId="7D6484FD">
            <w:r>
              <w:t>Must</w:t>
            </w:r>
          </w:p>
        </w:tc>
      </w:tr>
      <w:tr w14:paraId="4CACA06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3E78569">
            <w:r>
              <w:t>Related Requirements</w:t>
            </w:r>
          </w:p>
        </w:tc>
        <w:tc>
          <w:tcPr>
            <w:tcW w:w="4759" w:type="dxa"/>
            <w:vAlign w:val="center"/>
          </w:tcPr>
          <w:p w14:paraId="0632E81D">
            <w:r>
              <w:t>FR-PLAN-01, FR-PLAN-02, FR-PLAN-03, FR-PLAN-04, FR-PLAN-05, FR-PLAN-06</w:t>
            </w:r>
          </w:p>
        </w:tc>
      </w:tr>
    </w:tbl>
    <w:p w14:paraId="5EE65460"/>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A4D4A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7219ED6">
            <w:r>
              <w:rPr>
                <w:b/>
                <w:color w:val="FFFFFF"/>
              </w:rPr>
              <w:t>Luồng</w:t>
            </w:r>
          </w:p>
        </w:tc>
        <w:tc>
          <w:tcPr>
            <w:tcW w:w="4759" w:type="dxa"/>
            <w:shd w:val="clear" w:color="auto" w:fill="17365D"/>
          </w:tcPr>
          <w:p w14:paraId="2736A4B8">
            <w:r>
              <w:rPr>
                <w:b/>
                <w:color w:val="FFFFFF"/>
              </w:rPr>
              <w:t>Đặc tả</w:t>
            </w:r>
          </w:p>
        </w:tc>
      </w:tr>
      <w:tr w14:paraId="30CB600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2530008">
            <w:r>
              <w:t>Main Flow</w:t>
            </w:r>
          </w:p>
        </w:tc>
        <w:tc>
          <w:tcPr>
            <w:tcW w:w="4759" w:type="dxa"/>
            <w:vAlign w:val="center"/>
          </w:tcPr>
          <w:p w14:paraId="44656315">
            <w:r>
              <w:t>1. PM chọn reference/member plan và khởi tạo generation.</w:t>
            </w:r>
            <w:r>
              <w:br w:type="textWrapping"/>
            </w:r>
            <w:r>
              <w:t>2. Backend kiểm tra approved template, project/membership và nguồn ACTIVE.</w:t>
            </w:r>
            <w:r>
              <w:br w:type="textWrapping"/>
            </w:r>
            <w:r>
              <w:t>3. Job materialize đầy đủ mandatory task và lấy context đúng category.</w:t>
            </w:r>
            <w:r>
              <w:br w:type="textWrapping"/>
            </w:r>
            <w:r>
              <w:t>4. AI sinh mục tiêu, bước làm, kết quả; validator kiểm tra cấu trúc, nguồn, citation và dependency.</w:t>
            </w:r>
            <w:r>
              <w:br w:type="textWrapping"/>
            </w:r>
            <w:r>
              <w:t>5. Hệ thống lưu DRAFT snapshot, revision, source/citation và job telemetry.</w:t>
            </w:r>
            <w:r>
              <w:br w:type="textWrapping"/>
            </w:r>
            <w:r>
              <w:t>6. PM xem toàn bộ, chỉnh sửa hoặc regenerate; sau khi đạt gate thì approve/phát hành.</w:t>
            </w:r>
          </w:p>
        </w:tc>
      </w:tr>
      <w:tr w14:paraId="4861606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1D6621F">
            <w:r>
              <w:t>Alternate Flow(s)</w:t>
            </w:r>
          </w:p>
        </w:tc>
        <w:tc>
          <w:tcPr>
            <w:tcW w:w="4759" w:type="dxa"/>
            <w:shd w:val="clear" w:color="auto" w:fill="F3F7FB"/>
            <w:vAlign w:val="center"/>
          </w:tcPr>
          <w:p w14:paraId="3A2BE04A">
            <w:r>
              <w:t>A1. Thiếu nguồn: vẫn giữ task bắt buộc với cảnh báo, không bịa citation.</w:t>
            </w:r>
            <w:r>
              <w:br w:type="textWrapping"/>
            </w:r>
            <w:r>
              <w:t>A2. Regenerate reference ghi revision mới; member plan chỉ đồng bộ khi PM chủ động.</w:t>
            </w:r>
          </w:p>
        </w:tc>
      </w:tr>
      <w:tr w14:paraId="310466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687F48B">
            <w:r>
              <w:t>Exception Flow(s)</w:t>
            </w:r>
          </w:p>
        </w:tc>
        <w:tc>
          <w:tcPr>
            <w:tcW w:w="4759" w:type="dxa"/>
            <w:vAlign w:val="center"/>
          </w:tcPr>
          <w:p w14:paraId="71CD6ADF">
            <w:r>
              <w:t>E1. Không có approved template/reference hoặc đã có open plan: 422/409.</w:t>
            </w:r>
            <w:r>
              <w:br w:type="textWrapping"/>
            </w:r>
            <w:r>
              <w:t>E2. Provider lỗi: job FAILED, không để plan rác/nửa vời.</w:t>
            </w:r>
          </w:p>
        </w:tc>
      </w:tr>
      <w:tr w14:paraId="2407A52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155E60B">
            <w:r>
              <w:t>Business Rules</w:t>
            </w:r>
          </w:p>
        </w:tc>
        <w:tc>
          <w:tcPr>
            <w:tcW w:w="4759" w:type="dxa"/>
            <w:shd w:val="clear" w:color="auto" w:fill="F3F7FB"/>
            <w:vAlign w:val="center"/>
          </w:tcPr>
          <w:p w14:paraId="45F209D9">
            <w:r>
              <w:t>Áp dụng các invariant, state transition, ACL, versioning và audit rule tương ứng tại Chương 6.</w:t>
            </w:r>
          </w:p>
        </w:tc>
      </w:tr>
      <w:tr w14:paraId="5BB3849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0A69AC3">
            <w:r>
              <w:t>Frequency / Volume</w:t>
            </w:r>
          </w:p>
        </w:tc>
        <w:tc>
          <w:tcPr>
            <w:tcW w:w="4759" w:type="dxa"/>
            <w:vAlign w:val="center"/>
          </w:tcPr>
          <w:p w14:paraId="5589DA4E">
            <w:r>
              <w:t>Theo nhu cầu pilot; mọi giả định tải phải được xác nhận bằng performance test trước production.</w:t>
            </w:r>
          </w:p>
        </w:tc>
      </w:tr>
      <w:tr w14:paraId="7F8CA8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9D91B57">
            <w:r>
              <w:t>Audit &amp; Evidence</w:t>
            </w:r>
          </w:p>
        </w:tc>
        <w:tc>
          <w:tcPr>
            <w:tcW w:w="4759" w:type="dxa"/>
            <w:shd w:val="clear" w:color="auto" w:fill="F3F7FB"/>
            <w:vAlign w:val="center"/>
          </w:tcPr>
          <w:p w14:paraId="75277BCA">
            <w:r>
              <w:t>Lưu actor, target, timestamp, trạng thái và trace/job ID cho hành động nhạy cảm; AI output giữ source/citation khi áp dụng.</w:t>
            </w:r>
          </w:p>
        </w:tc>
      </w:tr>
    </w:tbl>
    <w:p w14:paraId="5073AC21"/>
    <w:p w14:paraId="7D619EF1">
      <w:pPr>
        <w:pStyle w:val="4"/>
      </w:pPr>
      <w:bookmarkStart w:id="46" w:name="_Toc18778"/>
      <w:r>
        <w:t>UC-19 — Xem hành trình onboarding</w:t>
      </w:r>
      <w:bookmarkEnd w:id="46"/>
    </w:p>
    <w:p w14:paraId="674158EF">
      <w:pPr>
        <w:jc w:val="center"/>
      </w:pPr>
      <w:r>
        <w:rPr>
          <w:b/>
        </w:rPr>
        <w:t>Bảng UC.19 — Đặc tả xem hành trình onboarding</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A6C045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320D3B11">
            <w:r>
              <w:rPr>
                <w:b/>
                <w:color w:val="FFFFFF"/>
              </w:rPr>
              <w:t>Thuộc tính</w:t>
            </w:r>
          </w:p>
        </w:tc>
        <w:tc>
          <w:tcPr>
            <w:tcW w:w="4759" w:type="dxa"/>
            <w:shd w:val="clear" w:color="auto" w:fill="17365D"/>
          </w:tcPr>
          <w:p w14:paraId="28CA135B">
            <w:r>
              <w:rPr>
                <w:b/>
                <w:color w:val="FFFFFF"/>
              </w:rPr>
              <w:t>Nội dung</w:t>
            </w:r>
          </w:p>
        </w:tc>
      </w:tr>
      <w:tr w14:paraId="6112112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A4F4964">
            <w:r>
              <w:t>Use Case ID</w:t>
            </w:r>
          </w:p>
        </w:tc>
        <w:tc>
          <w:tcPr>
            <w:tcW w:w="4759" w:type="dxa"/>
            <w:vAlign w:val="center"/>
          </w:tcPr>
          <w:p w14:paraId="327569AB">
            <w:r>
              <w:t>UC-19</w:t>
            </w:r>
          </w:p>
        </w:tc>
      </w:tr>
      <w:tr w14:paraId="414B7CF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380529E">
            <w:r>
              <w:t>Use Case Name</w:t>
            </w:r>
          </w:p>
        </w:tc>
        <w:tc>
          <w:tcPr>
            <w:tcW w:w="4759" w:type="dxa"/>
            <w:shd w:val="clear" w:color="auto" w:fill="F3F7FB"/>
            <w:vAlign w:val="center"/>
          </w:tcPr>
          <w:p w14:paraId="661346CE">
            <w:r>
              <w:t>Xem hành trình onboarding</w:t>
            </w:r>
          </w:p>
        </w:tc>
      </w:tr>
      <w:tr w14:paraId="04835BA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B70F140">
            <w:r>
              <w:t>Short Description</w:t>
            </w:r>
          </w:p>
        </w:tc>
        <w:tc>
          <w:tcPr>
            <w:tcW w:w="4759" w:type="dxa"/>
            <w:vAlign w:val="center"/>
          </w:tcPr>
          <w:p w14:paraId="63800000">
            <w:r>
              <w:t>Cho phép engineer thực hiện nghiệp vụ xem hành trình onboarding trong đúng phạm vi quyền và bảo toàn các invariant của Ralion.</w:t>
            </w:r>
          </w:p>
        </w:tc>
      </w:tr>
      <w:tr w14:paraId="4BC8B4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7AE73D2">
            <w:r>
              <w:t>Primary Actor</w:t>
            </w:r>
          </w:p>
        </w:tc>
        <w:tc>
          <w:tcPr>
            <w:tcW w:w="4759" w:type="dxa"/>
            <w:shd w:val="clear" w:color="auto" w:fill="F3F7FB"/>
            <w:vAlign w:val="center"/>
          </w:tcPr>
          <w:p w14:paraId="52BC94F1">
            <w:r>
              <w:t>Engineer</w:t>
            </w:r>
          </w:p>
        </w:tc>
      </w:tr>
      <w:tr w14:paraId="4BE5D61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700BFE">
            <w:r>
              <w:t>Trigger</w:t>
            </w:r>
          </w:p>
        </w:tc>
        <w:tc>
          <w:tcPr>
            <w:tcW w:w="4759" w:type="dxa"/>
            <w:vAlign w:val="center"/>
          </w:tcPr>
          <w:p w14:paraId="4151BA12">
            <w:r>
              <w:t>Actor chọn chức năng “Xem hành trình onboarding” hoặc sự kiện hệ thống tương ứng được kích hoạt.</w:t>
            </w:r>
          </w:p>
        </w:tc>
      </w:tr>
      <w:tr w14:paraId="5067D0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B4690F6">
            <w:r>
              <w:t>Pre-Conditions</w:t>
            </w:r>
          </w:p>
        </w:tc>
        <w:tc>
          <w:tcPr>
            <w:tcW w:w="4759" w:type="dxa"/>
            <w:shd w:val="clear" w:color="auto" w:fill="F3F7FB"/>
            <w:vAlign w:val="center"/>
          </w:tcPr>
          <w:p w14:paraId="554C71EC">
            <w:r>
              <w:t>Có plan được phát hành</w:t>
            </w:r>
          </w:p>
        </w:tc>
      </w:tr>
      <w:tr w14:paraId="6153851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1862706">
            <w:r>
              <w:t>Post-Conditions</w:t>
            </w:r>
          </w:p>
        </w:tc>
        <w:tc>
          <w:tcPr>
            <w:tcW w:w="4759" w:type="dxa"/>
            <w:vAlign w:val="center"/>
          </w:tcPr>
          <w:p w14:paraId="0F667079">
            <w:r>
              <w:t>Category đóng/mở độc lập; task hiện đúng trạng thái và tiến độ</w:t>
            </w:r>
          </w:p>
        </w:tc>
      </w:tr>
      <w:tr w14:paraId="0160ED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7EDB844">
            <w:r>
              <w:t>Priority</w:t>
            </w:r>
          </w:p>
        </w:tc>
        <w:tc>
          <w:tcPr>
            <w:tcW w:w="4759" w:type="dxa"/>
            <w:shd w:val="clear" w:color="auto" w:fill="F3F7FB"/>
            <w:vAlign w:val="center"/>
          </w:tcPr>
          <w:p w14:paraId="02016D71">
            <w:r>
              <w:t>Must</w:t>
            </w:r>
          </w:p>
        </w:tc>
      </w:tr>
      <w:tr w14:paraId="7EB621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160879E">
            <w:r>
              <w:t>Related Requirements</w:t>
            </w:r>
          </w:p>
        </w:tc>
        <w:tc>
          <w:tcPr>
            <w:tcW w:w="4759" w:type="dxa"/>
            <w:vAlign w:val="center"/>
          </w:tcPr>
          <w:p w14:paraId="261FAD0C">
            <w:r>
              <w:t>FR-EXEC-01, FR-EXEC-02, FR-EXEC-03, FR-EXEC-04, FR-EXEC-05, FR-EXEC-06</w:t>
            </w:r>
          </w:p>
        </w:tc>
      </w:tr>
    </w:tbl>
    <w:p w14:paraId="085339B1"/>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018F1E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968A83F">
            <w:r>
              <w:rPr>
                <w:b/>
                <w:color w:val="FFFFFF"/>
              </w:rPr>
              <w:t>Luồng</w:t>
            </w:r>
          </w:p>
        </w:tc>
        <w:tc>
          <w:tcPr>
            <w:tcW w:w="4759" w:type="dxa"/>
            <w:shd w:val="clear" w:color="auto" w:fill="17365D"/>
          </w:tcPr>
          <w:p w14:paraId="182B3857">
            <w:r>
              <w:rPr>
                <w:b/>
                <w:color w:val="FFFFFF"/>
              </w:rPr>
              <w:t>Đặc tả</w:t>
            </w:r>
          </w:p>
        </w:tc>
      </w:tr>
      <w:tr w14:paraId="1C14B9C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1B11C36">
            <w:r>
              <w:t>Main Flow</w:t>
            </w:r>
          </w:p>
        </w:tc>
        <w:tc>
          <w:tcPr>
            <w:tcW w:w="4759" w:type="dxa"/>
            <w:vAlign w:val="center"/>
          </w:tcPr>
          <w:p w14:paraId="5F2CFB2B">
            <w:r>
              <w:t>1. Engineer mở project và lộ trình đã phát hành.</w:t>
            </w:r>
            <w:r>
              <w:br w:type="textWrapping"/>
            </w:r>
            <w:r>
              <w:t>2. Hệ thống chỉ tải plan của chính membership hiện tại.</w:t>
            </w:r>
            <w:r>
              <w:br w:type="textWrapping"/>
            </w:r>
            <w:r>
              <w:t>3. Engineer mở category rồi chọn task cần thực hiện.</w:t>
            </w:r>
            <w:r>
              <w:br w:type="textWrapping"/>
            </w:r>
            <w:r>
              <w:t>4. Trang task hiển thị mục tiêu, bước, kết quả, nguồn/citation và dependency.</w:t>
            </w:r>
            <w:r>
              <w:br w:type="textWrapping"/>
            </w:r>
            <w:r>
              <w:t>5. Engineer chuyển NOT_STARTED → IN_PROGRESS → DONE hoặc BLOCKED.</w:t>
            </w:r>
            <w:r>
              <w:br w:type="textWrapping"/>
            </w:r>
            <w:r>
              <w:t>6. Backend validate transition/dependency rồi tính lại progress deterministic.</w:t>
            </w:r>
          </w:p>
        </w:tc>
      </w:tr>
      <w:tr w14:paraId="175E19A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450D9DA">
            <w:r>
              <w:t>Alternate Flow(s)</w:t>
            </w:r>
          </w:p>
        </w:tc>
        <w:tc>
          <w:tcPr>
            <w:tcW w:w="4759" w:type="dxa"/>
            <w:shd w:val="clear" w:color="auto" w:fill="F3F7FB"/>
            <w:vAlign w:val="center"/>
          </w:tcPr>
          <w:p w14:paraId="7FF86516">
            <w:r>
              <w:t>A1. Category đóng/mở độc lập; TOC bên phải theo section khi cuộn.</w:t>
            </w:r>
            <w:r>
              <w:br w:type="textWrapping"/>
            </w:r>
            <w:r>
              <w:t>A2. Engineer mở chat với context_plan_task_id để hỏi thêm.</w:t>
            </w:r>
          </w:p>
        </w:tc>
      </w:tr>
      <w:tr w14:paraId="06BE898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D1CB902">
            <w:r>
              <w:t>Exception Flow(s)</w:t>
            </w:r>
          </w:p>
        </w:tc>
        <w:tc>
          <w:tcPr>
            <w:tcW w:w="4759" w:type="dxa"/>
            <w:vAlign w:val="center"/>
          </w:tcPr>
          <w:p w14:paraId="1FA2548E">
            <w:r>
              <w:t>E1. Predecessor chưa DONE: không cho bắt đầu task phụ thuộc.</w:t>
            </w:r>
            <w:r>
              <w:br w:type="textWrapping"/>
            </w:r>
            <w:r>
              <w:t>E2. Plan chưa phát hành/sai owner: 403/404, không lộ metadata.</w:t>
            </w:r>
          </w:p>
        </w:tc>
      </w:tr>
      <w:tr w14:paraId="73D6B3C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B2E44DC">
            <w:r>
              <w:t>Business Rules</w:t>
            </w:r>
          </w:p>
        </w:tc>
        <w:tc>
          <w:tcPr>
            <w:tcW w:w="4759" w:type="dxa"/>
            <w:shd w:val="clear" w:color="auto" w:fill="F3F7FB"/>
            <w:vAlign w:val="center"/>
          </w:tcPr>
          <w:p w14:paraId="7D7B1FF4">
            <w:r>
              <w:t>Áp dụng các invariant, state transition, ACL, versioning và audit rule tương ứng tại Chương 6.</w:t>
            </w:r>
          </w:p>
        </w:tc>
      </w:tr>
      <w:tr w14:paraId="6AB997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D00DF7">
            <w:r>
              <w:t>Frequency / Volume</w:t>
            </w:r>
          </w:p>
        </w:tc>
        <w:tc>
          <w:tcPr>
            <w:tcW w:w="4759" w:type="dxa"/>
            <w:vAlign w:val="center"/>
          </w:tcPr>
          <w:p w14:paraId="38A62EBC">
            <w:r>
              <w:t>Theo nhu cầu pilot; mọi giả định tải phải được xác nhận bằng performance test trước production.</w:t>
            </w:r>
          </w:p>
        </w:tc>
      </w:tr>
      <w:tr w14:paraId="0F02090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6CF7F5E">
            <w:r>
              <w:t>Audit &amp; Evidence</w:t>
            </w:r>
          </w:p>
        </w:tc>
        <w:tc>
          <w:tcPr>
            <w:tcW w:w="4759" w:type="dxa"/>
            <w:shd w:val="clear" w:color="auto" w:fill="F3F7FB"/>
            <w:vAlign w:val="center"/>
          </w:tcPr>
          <w:p w14:paraId="2BE4577A">
            <w:r>
              <w:t>Lưu actor, target, timestamp, trạng thái và trace/job ID cho hành động nhạy cảm; AI output giữ source/citation khi áp dụng.</w:t>
            </w:r>
          </w:p>
        </w:tc>
      </w:tr>
    </w:tbl>
    <w:p w14:paraId="14592C0B"/>
    <w:p w14:paraId="6D06AFCA">
      <w:pPr>
        <w:pStyle w:val="4"/>
      </w:pPr>
      <w:bookmarkStart w:id="47" w:name="_Toc17555"/>
      <w:r>
        <w:t>UC-20 — Xem task và bằng chứng</w:t>
      </w:r>
      <w:bookmarkEnd w:id="47"/>
    </w:p>
    <w:p w14:paraId="6F481288">
      <w:pPr>
        <w:jc w:val="center"/>
      </w:pPr>
      <w:r>
        <w:rPr>
          <w:b/>
        </w:rPr>
        <w:t>Bảng UC.20 — Đặc tả xem task và bằng chứng</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33B1DF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46D08C7">
            <w:r>
              <w:rPr>
                <w:b/>
                <w:color w:val="FFFFFF"/>
              </w:rPr>
              <w:t>Thuộc tính</w:t>
            </w:r>
          </w:p>
        </w:tc>
        <w:tc>
          <w:tcPr>
            <w:tcW w:w="4759" w:type="dxa"/>
            <w:shd w:val="clear" w:color="auto" w:fill="17365D"/>
          </w:tcPr>
          <w:p w14:paraId="12C2AC03">
            <w:r>
              <w:rPr>
                <w:b/>
                <w:color w:val="FFFFFF"/>
              </w:rPr>
              <w:t>Nội dung</w:t>
            </w:r>
          </w:p>
        </w:tc>
      </w:tr>
      <w:tr w14:paraId="76A8521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7E75A64">
            <w:r>
              <w:t>Use Case ID</w:t>
            </w:r>
          </w:p>
        </w:tc>
        <w:tc>
          <w:tcPr>
            <w:tcW w:w="4759" w:type="dxa"/>
            <w:vAlign w:val="center"/>
          </w:tcPr>
          <w:p w14:paraId="27A4E693">
            <w:r>
              <w:t>UC-20</w:t>
            </w:r>
          </w:p>
        </w:tc>
      </w:tr>
      <w:tr w14:paraId="3E9BAE1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47681FA">
            <w:r>
              <w:t>Use Case Name</w:t>
            </w:r>
          </w:p>
        </w:tc>
        <w:tc>
          <w:tcPr>
            <w:tcW w:w="4759" w:type="dxa"/>
            <w:shd w:val="clear" w:color="auto" w:fill="F3F7FB"/>
            <w:vAlign w:val="center"/>
          </w:tcPr>
          <w:p w14:paraId="4300D50A">
            <w:r>
              <w:t>Xem task và bằng chứng</w:t>
            </w:r>
          </w:p>
        </w:tc>
      </w:tr>
      <w:tr w14:paraId="072FF21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CC616E6">
            <w:r>
              <w:t>Short Description</w:t>
            </w:r>
          </w:p>
        </w:tc>
        <w:tc>
          <w:tcPr>
            <w:tcW w:w="4759" w:type="dxa"/>
            <w:vAlign w:val="center"/>
          </w:tcPr>
          <w:p w14:paraId="2A8D556A">
            <w:r>
              <w:t>Cho phép engineer, pm thực hiện nghiệp vụ xem task và bằng chứng trong đúng phạm vi quyền và bảo toàn các invariant của Ralion.</w:t>
            </w:r>
          </w:p>
        </w:tc>
      </w:tr>
      <w:tr w14:paraId="078F0C6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8FA8700">
            <w:r>
              <w:t>Primary Actor</w:t>
            </w:r>
          </w:p>
        </w:tc>
        <w:tc>
          <w:tcPr>
            <w:tcW w:w="4759" w:type="dxa"/>
            <w:shd w:val="clear" w:color="auto" w:fill="F3F7FB"/>
            <w:vAlign w:val="center"/>
          </w:tcPr>
          <w:p w14:paraId="04B08A54">
            <w:r>
              <w:t>Engineer, PM</w:t>
            </w:r>
          </w:p>
        </w:tc>
      </w:tr>
      <w:tr w14:paraId="75FF0F8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E8D48C9">
            <w:r>
              <w:t>Trigger</w:t>
            </w:r>
          </w:p>
        </w:tc>
        <w:tc>
          <w:tcPr>
            <w:tcW w:w="4759" w:type="dxa"/>
            <w:vAlign w:val="center"/>
          </w:tcPr>
          <w:p w14:paraId="30F76AA5">
            <w:r>
              <w:t>Actor chọn chức năng “Xem task và bằng chứng” hoặc sự kiện hệ thống tương ứng được kích hoạt.</w:t>
            </w:r>
          </w:p>
        </w:tc>
      </w:tr>
      <w:tr w14:paraId="21E408D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5FD74E1">
            <w:r>
              <w:t>Pre-Conditions</w:t>
            </w:r>
          </w:p>
        </w:tc>
        <w:tc>
          <w:tcPr>
            <w:tcW w:w="4759" w:type="dxa"/>
            <w:shd w:val="clear" w:color="auto" w:fill="F3F7FB"/>
            <w:vAlign w:val="center"/>
          </w:tcPr>
          <w:p w14:paraId="0CAA722B">
            <w:r>
              <w:t>Có quyền với plan</w:t>
            </w:r>
          </w:p>
        </w:tc>
      </w:tr>
      <w:tr w14:paraId="7C0FCFF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D73DA37">
            <w:r>
              <w:t>Post-Conditions</w:t>
            </w:r>
          </w:p>
        </w:tc>
        <w:tc>
          <w:tcPr>
            <w:tcW w:w="4759" w:type="dxa"/>
            <w:vAlign w:val="center"/>
          </w:tcPr>
          <w:p w14:paraId="3E16D5E1">
            <w:r>
              <w:t>Mục tiêu, bước làm, kết quả, nguồn và citation hiển thị nhất quán</w:t>
            </w:r>
          </w:p>
        </w:tc>
      </w:tr>
      <w:tr w14:paraId="3EB1DA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61DCF44">
            <w:r>
              <w:t>Priority</w:t>
            </w:r>
          </w:p>
        </w:tc>
        <w:tc>
          <w:tcPr>
            <w:tcW w:w="4759" w:type="dxa"/>
            <w:shd w:val="clear" w:color="auto" w:fill="F3F7FB"/>
            <w:vAlign w:val="center"/>
          </w:tcPr>
          <w:p w14:paraId="11699CD9">
            <w:r>
              <w:t>Must</w:t>
            </w:r>
          </w:p>
        </w:tc>
      </w:tr>
      <w:tr w14:paraId="5D3A24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0A7CA85">
            <w:r>
              <w:t>Related Requirements</w:t>
            </w:r>
          </w:p>
        </w:tc>
        <w:tc>
          <w:tcPr>
            <w:tcW w:w="4759" w:type="dxa"/>
            <w:vAlign w:val="center"/>
          </w:tcPr>
          <w:p w14:paraId="63607F9A">
            <w:r>
              <w:t>FR-EXEC-01, FR-EXEC-02, FR-EXEC-03, FR-EXEC-04, FR-EXEC-05, FR-EXEC-06</w:t>
            </w:r>
          </w:p>
        </w:tc>
      </w:tr>
    </w:tbl>
    <w:p w14:paraId="5922AF76"/>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A6D30B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C3CCA10">
            <w:r>
              <w:rPr>
                <w:b/>
                <w:color w:val="FFFFFF"/>
              </w:rPr>
              <w:t>Luồng</w:t>
            </w:r>
          </w:p>
        </w:tc>
        <w:tc>
          <w:tcPr>
            <w:tcW w:w="4759" w:type="dxa"/>
            <w:shd w:val="clear" w:color="auto" w:fill="17365D"/>
          </w:tcPr>
          <w:p w14:paraId="78DE192F">
            <w:r>
              <w:rPr>
                <w:b/>
                <w:color w:val="FFFFFF"/>
              </w:rPr>
              <w:t>Đặc tả</w:t>
            </w:r>
          </w:p>
        </w:tc>
      </w:tr>
      <w:tr w14:paraId="4B62A89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A2AA264">
            <w:r>
              <w:t>Main Flow</w:t>
            </w:r>
          </w:p>
        </w:tc>
        <w:tc>
          <w:tcPr>
            <w:tcW w:w="4759" w:type="dxa"/>
            <w:vAlign w:val="center"/>
          </w:tcPr>
          <w:p w14:paraId="7D93A46A">
            <w:r>
              <w:t>1. Engineer mở project và lộ trình đã phát hành.</w:t>
            </w:r>
            <w:r>
              <w:br w:type="textWrapping"/>
            </w:r>
            <w:r>
              <w:t>2. Hệ thống chỉ tải plan của chính membership hiện tại.</w:t>
            </w:r>
            <w:r>
              <w:br w:type="textWrapping"/>
            </w:r>
            <w:r>
              <w:t>3. Engineer mở category rồi chọn task cần thực hiện.</w:t>
            </w:r>
            <w:r>
              <w:br w:type="textWrapping"/>
            </w:r>
            <w:r>
              <w:t>4. Trang task hiển thị mục tiêu, bước, kết quả, nguồn/citation và dependency.</w:t>
            </w:r>
            <w:r>
              <w:br w:type="textWrapping"/>
            </w:r>
            <w:r>
              <w:t>5. Engineer chuyển NOT_STARTED → IN_PROGRESS → DONE hoặc BLOCKED.</w:t>
            </w:r>
            <w:r>
              <w:br w:type="textWrapping"/>
            </w:r>
            <w:r>
              <w:t>6. Backend validate transition/dependency rồi tính lại progress deterministic.</w:t>
            </w:r>
          </w:p>
        </w:tc>
      </w:tr>
      <w:tr w14:paraId="0DF50D6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3336A71">
            <w:r>
              <w:t>Alternate Flow(s)</w:t>
            </w:r>
          </w:p>
        </w:tc>
        <w:tc>
          <w:tcPr>
            <w:tcW w:w="4759" w:type="dxa"/>
            <w:shd w:val="clear" w:color="auto" w:fill="F3F7FB"/>
            <w:vAlign w:val="center"/>
          </w:tcPr>
          <w:p w14:paraId="2A5DFF7A">
            <w:r>
              <w:t>A1. Category đóng/mở độc lập; TOC bên phải theo section khi cuộn.</w:t>
            </w:r>
            <w:r>
              <w:br w:type="textWrapping"/>
            </w:r>
            <w:r>
              <w:t>A2. Engineer mở chat với context_plan_task_id để hỏi thêm.</w:t>
            </w:r>
          </w:p>
        </w:tc>
      </w:tr>
      <w:tr w14:paraId="423B14D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97512FC">
            <w:r>
              <w:t>Exception Flow(s)</w:t>
            </w:r>
          </w:p>
        </w:tc>
        <w:tc>
          <w:tcPr>
            <w:tcW w:w="4759" w:type="dxa"/>
            <w:vAlign w:val="center"/>
          </w:tcPr>
          <w:p w14:paraId="6D42029E">
            <w:r>
              <w:t>E1. Predecessor chưa DONE: không cho bắt đầu task phụ thuộc.</w:t>
            </w:r>
            <w:r>
              <w:br w:type="textWrapping"/>
            </w:r>
            <w:r>
              <w:t>E2. Plan chưa phát hành/sai owner: 403/404, không lộ metadata.</w:t>
            </w:r>
          </w:p>
        </w:tc>
      </w:tr>
      <w:tr w14:paraId="6F2D249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728BD9E">
            <w:r>
              <w:t>Business Rules</w:t>
            </w:r>
          </w:p>
        </w:tc>
        <w:tc>
          <w:tcPr>
            <w:tcW w:w="4759" w:type="dxa"/>
            <w:shd w:val="clear" w:color="auto" w:fill="F3F7FB"/>
            <w:vAlign w:val="center"/>
          </w:tcPr>
          <w:p w14:paraId="61B178D6">
            <w:r>
              <w:t>Áp dụng các invariant, state transition, ACL, versioning và audit rule tương ứng tại Chương 6.</w:t>
            </w:r>
          </w:p>
        </w:tc>
      </w:tr>
      <w:tr w14:paraId="5512FA8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B01778">
            <w:r>
              <w:t>Frequency / Volume</w:t>
            </w:r>
          </w:p>
        </w:tc>
        <w:tc>
          <w:tcPr>
            <w:tcW w:w="4759" w:type="dxa"/>
            <w:vAlign w:val="center"/>
          </w:tcPr>
          <w:p w14:paraId="65BB906B">
            <w:r>
              <w:t>Theo nhu cầu pilot; mọi giả định tải phải được xác nhận bằng performance test trước production.</w:t>
            </w:r>
          </w:p>
        </w:tc>
      </w:tr>
      <w:tr w14:paraId="1F4E1F1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5B48A2C">
            <w:r>
              <w:t>Audit &amp; Evidence</w:t>
            </w:r>
          </w:p>
        </w:tc>
        <w:tc>
          <w:tcPr>
            <w:tcW w:w="4759" w:type="dxa"/>
            <w:shd w:val="clear" w:color="auto" w:fill="F3F7FB"/>
            <w:vAlign w:val="center"/>
          </w:tcPr>
          <w:p w14:paraId="272F2F69">
            <w:r>
              <w:t>Lưu actor, target, timestamp, trạng thái và trace/job ID cho hành động nhạy cảm; AI output giữ source/citation khi áp dụng.</w:t>
            </w:r>
          </w:p>
        </w:tc>
      </w:tr>
    </w:tbl>
    <w:p w14:paraId="2B2C9403"/>
    <w:p w14:paraId="309ED274">
      <w:pPr>
        <w:pStyle w:val="4"/>
      </w:pPr>
      <w:bookmarkStart w:id="48" w:name="_Toc17084"/>
      <w:r>
        <w:t>UC-21 — Cập nhật trạng thái task</w:t>
      </w:r>
      <w:bookmarkEnd w:id="48"/>
    </w:p>
    <w:p w14:paraId="4C65630E">
      <w:pPr>
        <w:jc w:val="center"/>
      </w:pPr>
      <w:r>
        <w:rPr>
          <w:b/>
        </w:rPr>
        <w:t>Bảng UC.21 — Đặc tả cập nhật trạng thái task</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FCAEF6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5166728">
            <w:r>
              <w:rPr>
                <w:b/>
                <w:color w:val="FFFFFF"/>
              </w:rPr>
              <w:t>Thuộc tính</w:t>
            </w:r>
          </w:p>
        </w:tc>
        <w:tc>
          <w:tcPr>
            <w:tcW w:w="4759" w:type="dxa"/>
            <w:shd w:val="clear" w:color="auto" w:fill="17365D"/>
          </w:tcPr>
          <w:p w14:paraId="0BFF3857">
            <w:r>
              <w:rPr>
                <w:b/>
                <w:color w:val="FFFFFF"/>
              </w:rPr>
              <w:t>Nội dung</w:t>
            </w:r>
          </w:p>
        </w:tc>
      </w:tr>
      <w:tr w14:paraId="0008600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B8E1876">
            <w:r>
              <w:t>Use Case ID</w:t>
            </w:r>
          </w:p>
        </w:tc>
        <w:tc>
          <w:tcPr>
            <w:tcW w:w="4759" w:type="dxa"/>
            <w:vAlign w:val="center"/>
          </w:tcPr>
          <w:p w14:paraId="6734A549">
            <w:r>
              <w:t>UC-21</w:t>
            </w:r>
          </w:p>
        </w:tc>
      </w:tr>
      <w:tr w14:paraId="03FF51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1E1D806">
            <w:r>
              <w:t>Use Case Name</w:t>
            </w:r>
          </w:p>
        </w:tc>
        <w:tc>
          <w:tcPr>
            <w:tcW w:w="4759" w:type="dxa"/>
            <w:shd w:val="clear" w:color="auto" w:fill="F3F7FB"/>
            <w:vAlign w:val="center"/>
          </w:tcPr>
          <w:p w14:paraId="296487AC">
            <w:r>
              <w:t>Cập nhật trạng thái task</w:t>
            </w:r>
          </w:p>
        </w:tc>
      </w:tr>
      <w:tr w14:paraId="36DC1DA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7CD07A1">
            <w:r>
              <w:t>Short Description</w:t>
            </w:r>
          </w:p>
        </w:tc>
        <w:tc>
          <w:tcPr>
            <w:tcW w:w="4759" w:type="dxa"/>
            <w:vAlign w:val="center"/>
          </w:tcPr>
          <w:p w14:paraId="4F19DFAB">
            <w:r>
              <w:t>Cho phép engineer thực hiện nghiệp vụ cập nhật trạng thái task trong đúng phạm vi quyền và bảo toàn các invariant của Ralion.</w:t>
            </w:r>
          </w:p>
        </w:tc>
      </w:tr>
      <w:tr w14:paraId="07E42E4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3A12DD6">
            <w:r>
              <w:t>Primary Actor</w:t>
            </w:r>
          </w:p>
        </w:tc>
        <w:tc>
          <w:tcPr>
            <w:tcW w:w="4759" w:type="dxa"/>
            <w:shd w:val="clear" w:color="auto" w:fill="F3F7FB"/>
            <w:vAlign w:val="center"/>
          </w:tcPr>
          <w:p w14:paraId="1E9DA5A6">
            <w:r>
              <w:t>Engineer</w:t>
            </w:r>
          </w:p>
        </w:tc>
      </w:tr>
      <w:tr w14:paraId="6636AFF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8E4D1F1">
            <w:r>
              <w:t>Trigger</w:t>
            </w:r>
          </w:p>
        </w:tc>
        <w:tc>
          <w:tcPr>
            <w:tcW w:w="4759" w:type="dxa"/>
            <w:vAlign w:val="center"/>
          </w:tcPr>
          <w:p w14:paraId="6CCE0920">
            <w:r>
              <w:t>Actor chọn chức năng “Cập nhật trạng thái task” hoặc sự kiện hệ thống tương ứng được kích hoạt.</w:t>
            </w:r>
          </w:p>
        </w:tc>
      </w:tr>
      <w:tr w14:paraId="5975287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3B041CA">
            <w:r>
              <w:t>Pre-Conditions</w:t>
            </w:r>
          </w:p>
        </w:tc>
        <w:tc>
          <w:tcPr>
            <w:tcW w:w="4759" w:type="dxa"/>
            <w:shd w:val="clear" w:color="auto" w:fill="F3F7FB"/>
            <w:vAlign w:val="center"/>
          </w:tcPr>
          <w:p w14:paraId="2B864EB7">
            <w:r>
              <w:t>Dependency thỏa điều kiện</w:t>
            </w:r>
          </w:p>
        </w:tc>
      </w:tr>
      <w:tr w14:paraId="342D908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98C1D45">
            <w:r>
              <w:t>Post-Conditions</w:t>
            </w:r>
          </w:p>
        </w:tc>
        <w:tc>
          <w:tcPr>
            <w:tcW w:w="4759" w:type="dxa"/>
            <w:vAlign w:val="center"/>
          </w:tcPr>
          <w:p w14:paraId="3F1FFD76">
            <w:r>
              <w:t>Task chuyển trạng thái hợp lệ; progress được tính lại</w:t>
            </w:r>
          </w:p>
        </w:tc>
      </w:tr>
      <w:tr w14:paraId="6399FB0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3C8894D">
            <w:r>
              <w:t>Priority</w:t>
            </w:r>
          </w:p>
        </w:tc>
        <w:tc>
          <w:tcPr>
            <w:tcW w:w="4759" w:type="dxa"/>
            <w:shd w:val="clear" w:color="auto" w:fill="F3F7FB"/>
            <w:vAlign w:val="center"/>
          </w:tcPr>
          <w:p w14:paraId="0BE69DF8">
            <w:r>
              <w:t>Must</w:t>
            </w:r>
          </w:p>
        </w:tc>
      </w:tr>
      <w:tr w14:paraId="032A09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7A8371D">
            <w:r>
              <w:t>Related Requirements</w:t>
            </w:r>
          </w:p>
        </w:tc>
        <w:tc>
          <w:tcPr>
            <w:tcW w:w="4759" w:type="dxa"/>
            <w:vAlign w:val="center"/>
          </w:tcPr>
          <w:p w14:paraId="075DD9C9">
            <w:r>
              <w:t>FR-EXEC-01, FR-EXEC-02, FR-EXEC-03, FR-EXEC-04, FR-EXEC-05, FR-EXEC-06</w:t>
            </w:r>
          </w:p>
        </w:tc>
      </w:tr>
    </w:tbl>
    <w:p w14:paraId="182E7F06"/>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52F19D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1693B74F">
            <w:r>
              <w:rPr>
                <w:b/>
                <w:color w:val="FFFFFF"/>
              </w:rPr>
              <w:t>Luồng</w:t>
            </w:r>
          </w:p>
        </w:tc>
        <w:tc>
          <w:tcPr>
            <w:tcW w:w="4759" w:type="dxa"/>
            <w:shd w:val="clear" w:color="auto" w:fill="17365D"/>
          </w:tcPr>
          <w:p w14:paraId="1E4E3809">
            <w:r>
              <w:rPr>
                <w:b/>
                <w:color w:val="FFFFFF"/>
              </w:rPr>
              <w:t>Đặc tả</w:t>
            </w:r>
          </w:p>
        </w:tc>
      </w:tr>
      <w:tr w14:paraId="69F773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D7BC101">
            <w:r>
              <w:t>Main Flow</w:t>
            </w:r>
          </w:p>
        </w:tc>
        <w:tc>
          <w:tcPr>
            <w:tcW w:w="4759" w:type="dxa"/>
            <w:vAlign w:val="center"/>
          </w:tcPr>
          <w:p w14:paraId="3630DD79">
            <w:r>
              <w:t>1. Engineer mở project và lộ trình đã phát hành.</w:t>
            </w:r>
            <w:r>
              <w:br w:type="textWrapping"/>
            </w:r>
            <w:r>
              <w:t>2. Hệ thống chỉ tải plan của chính membership hiện tại.</w:t>
            </w:r>
            <w:r>
              <w:br w:type="textWrapping"/>
            </w:r>
            <w:r>
              <w:t>3. Engineer mở category rồi chọn task cần thực hiện.</w:t>
            </w:r>
            <w:r>
              <w:br w:type="textWrapping"/>
            </w:r>
            <w:r>
              <w:t>4. Trang task hiển thị mục tiêu, bước, kết quả, nguồn/citation và dependency.</w:t>
            </w:r>
            <w:r>
              <w:br w:type="textWrapping"/>
            </w:r>
            <w:r>
              <w:t>5. Engineer chuyển NOT_STARTED → IN_PROGRESS → DONE hoặc BLOCKED.</w:t>
            </w:r>
            <w:r>
              <w:br w:type="textWrapping"/>
            </w:r>
            <w:r>
              <w:t>6. Backend validate transition/dependency rồi tính lại progress deterministic.</w:t>
            </w:r>
          </w:p>
        </w:tc>
      </w:tr>
      <w:tr w14:paraId="3B30A0C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C33E5CA">
            <w:r>
              <w:t>Alternate Flow(s)</w:t>
            </w:r>
          </w:p>
        </w:tc>
        <w:tc>
          <w:tcPr>
            <w:tcW w:w="4759" w:type="dxa"/>
            <w:shd w:val="clear" w:color="auto" w:fill="F3F7FB"/>
            <w:vAlign w:val="center"/>
          </w:tcPr>
          <w:p w14:paraId="136D7DE9">
            <w:r>
              <w:t>A1. Category đóng/mở độc lập; TOC bên phải theo section khi cuộn.</w:t>
            </w:r>
            <w:r>
              <w:br w:type="textWrapping"/>
            </w:r>
            <w:r>
              <w:t>A2. Engineer mở chat với context_plan_task_id để hỏi thêm.</w:t>
            </w:r>
          </w:p>
        </w:tc>
      </w:tr>
      <w:tr w14:paraId="52C4FA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E6A264D">
            <w:r>
              <w:t>Exception Flow(s)</w:t>
            </w:r>
          </w:p>
        </w:tc>
        <w:tc>
          <w:tcPr>
            <w:tcW w:w="4759" w:type="dxa"/>
            <w:vAlign w:val="center"/>
          </w:tcPr>
          <w:p w14:paraId="2BFD968A">
            <w:r>
              <w:t>E1. Predecessor chưa DONE: không cho bắt đầu task phụ thuộc.</w:t>
            </w:r>
            <w:r>
              <w:br w:type="textWrapping"/>
            </w:r>
            <w:r>
              <w:t>E2. Plan chưa phát hành/sai owner: 403/404, không lộ metadata.</w:t>
            </w:r>
          </w:p>
        </w:tc>
      </w:tr>
      <w:tr w14:paraId="3D1E3F2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CFAE23D">
            <w:r>
              <w:t>Business Rules</w:t>
            </w:r>
          </w:p>
        </w:tc>
        <w:tc>
          <w:tcPr>
            <w:tcW w:w="4759" w:type="dxa"/>
            <w:shd w:val="clear" w:color="auto" w:fill="F3F7FB"/>
            <w:vAlign w:val="center"/>
          </w:tcPr>
          <w:p w14:paraId="21C30FFE">
            <w:r>
              <w:t>Áp dụng các invariant, state transition, ACL, versioning và audit rule tương ứng tại Chương 6.</w:t>
            </w:r>
          </w:p>
        </w:tc>
      </w:tr>
      <w:tr w14:paraId="477D4A3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A1E4023">
            <w:r>
              <w:t>Frequency / Volume</w:t>
            </w:r>
          </w:p>
        </w:tc>
        <w:tc>
          <w:tcPr>
            <w:tcW w:w="4759" w:type="dxa"/>
            <w:vAlign w:val="center"/>
          </w:tcPr>
          <w:p w14:paraId="2BD5BEB9">
            <w:r>
              <w:t>Theo nhu cầu pilot; mọi giả định tải phải được xác nhận bằng performance test trước production.</w:t>
            </w:r>
          </w:p>
        </w:tc>
      </w:tr>
      <w:tr w14:paraId="0E89E9F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BAED57B">
            <w:r>
              <w:t>Audit &amp; Evidence</w:t>
            </w:r>
          </w:p>
        </w:tc>
        <w:tc>
          <w:tcPr>
            <w:tcW w:w="4759" w:type="dxa"/>
            <w:shd w:val="clear" w:color="auto" w:fill="F3F7FB"/>
            <w:vAlign w:val="center"/>
          </w:tcPr>
          <w:p w14:paraId="0BE21DE8">
            <w:r>
              <w:t>Lưu actor, target, timestamp, trạng thái và trace/job ID cho hành động nhạy cảm; AI output giữ source/citation khi áp dụng.</w:t>
            </w:r>
          </w:p>
        </w:tc>
      </w:tr>
    </w:tbl>
    <w:p w14:paraId="299BC2F4"/>
    <w:p w14:paraId="3E2F0461">
      <w:pPr>
        <w:pStyle w:val="4"/>
      </w:pPr>
      <w:bookmarkStart w:id="49" w:name="_Toc21945"/>
      <w:r>
        <w:t>UC-22 — Báo và xử lý blocker</w:t>
      </w:r>
      <w:bookmarkEnd w:id="49"/>
    </w:p>
    <w:p w14:paraId="7AAA52E7">
      <w:pPr>
        <w:jc w:val="center"/>
      </w:pPr>
      <w:r>
        <w:rPr>
          <w:b/>
        </w:rPr>
        <w:t>Bảng UC.22 — Đặc tả báo và xử lý blocker</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54BA09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314E6E7">
            <w:r>
              <w:rPr>
                <w:b/>
                <w:color w:val="FFFFFF"/>
              </w:rPr>
              <w:t>Thuộc tính</w:t>
            </w:r>
          </w:p>
        </w:tc>
        <w:tc>
          <w:tcPr>
            <w:tcW w:w="4759" w:type="dxa"/>
            <w:shd w:val="clear" w:color="auto" w:fill="17365D"/>
          </w:tcPr>
          <w:p w14:paraId="63385F63">
            <w:r>
              <w:rPr>
                <w:b/>
                <w:color w:val="FFFFFF"/>
              </w:rPr>
              <w:t>Nội dung</w:t>
            </w:r>
          </w:p>
        </w:tc>
      </w:tr>
      <w:tr w14:paraId="15E9676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B4F00A7">
            <w:r>
              <w:t>Use Case ID</w:t>
            </w:r>
          </w:p>
        </w:tc>
        <w:tc>
          <w:tcPr>
            <w:tcW w:w="4759" w:type="dxa"/>
            <w:vAlign w:val="center"/>
          </w:tcPr>
          <w:p w14:paraId="182EBD5A">
            <w:r>
              <w:t>UC-22</w:t>
            </w:r>
          </w:p>
        </w:tc>
      </w:tr>
      <w:tr w14:paraId="3A4FA2A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3201D92">
            <w:r>
              <w:t>Use Case Name</w:t>
            </w:r>
          </w:p>
        </w:tc>
        <w:tc>
          <w:tcPr>
            <w:tcW w:w="4759" w:type="dxa"/>
            <w:shd w:val="clear" w:color="auto" w:fill="F3F7FB"/>
            <w:vAlign w:val="center"/>
          </w:tcPr>
          <w:p w14:paraId="21DA9A45">
            <w:r>
              <w:t>Báo và xử lý blocker</w:t>
            </w:r>
          </w:p>
        </w:tc>
      </w:tr>
      <w:tr w14:paraId="46CF34C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0ECCCEE">
            <w:r>
              <w:t>Short Description</w:t>
            </w:r>
          </w:p>
        </w:tc>
        <w:tc>
          <w:tcPr>
            <w:tcW w:w="4759" w:type="dxa"/>
            <w:vAlign w:val="center"/>
          </w:tcPr>
          <w:p w14:paraId="70150CE8">
            <w:r>
              <w:t>Cho phép engineer, pm thực hiện nghiệp vụ báo và xử lý blocker trong đúng phạm vi quyền và bảo toàn các invariant của Ralion.</w:t>
            </w:r>
          </w:p>
        </w:tc>
      </w:tr>
      <w:tr w14:paraId="4CBB3BE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E3AB8CC">
            <w:r>
              <w:t>Primary Actor</w:t>
            </w:r>
          </w:p>
        </w:tc>
        <w:tc>
          <w:tcPr>
            <w:tcW w:w="4759" w:type="dxa"/>
            <w:shd w:val="clear" w:color="auto" w:fill="F3F7FB"/>
            <w:vAlign w:val="center"/>
          </w:tcPr>
          <w:p w14:paraId="2D310397">
            <w:r>
              <w:t>Engineer, PM</w:t>
            </w:r>
          </w:p>
        </w:tc>
      </w:tr>
      <w:tr w14:paraId="162ABA4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EEC1CB4">
            <w:r>
              <w:t>Trigger</w:t>
            </w:r>
          </w:p>
        </w:tc>
        <w:tc>
          <w:tcPr>
            <w:tcW w:w="4759" w:type="dxa"/>
            <w:vAlign w:val="center"/>
          </w:tcPr>
          <w:p w14:paraId="017DE480">
            <w:r>
              <w:t>Actor chọn chức năng “Báo và xử lý blocker” hoặc sự kiện hệ thống tương ứng được kích hoạt.</w:t>
            </w:r>
          </w:p>
        </w:tc>
      </w:tr>
      <w:tr w14:paraId="11F3492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397F7AA">
            <w:r>
              <w:t>Pre-Conditions</w:t>
            </w:r>
          </w:p>
        </w:tc>
        <w:tc>
          <w:tcPr>
            <w:tcW w:w="4759" w:type="dxa"/>
            <w:shd w:val="clear" w:color="auto" w:fill="F3F7FB"/>
            <w:vAlign w:val="center"/>
          </w:tcPr>
          <w:p w14:paraId="3E3FBCB7">
            <w:r>
              <w:t>Task thuộc plan người dùng</w:t>
            </w:r>
          </w:p>
        </w:tc>
      </w:tr>
      <w:tr w14:paraId="7090713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ACAD1AC">
            <w:r>
              <w:t>Post-Conditions</w:t>
            </w:r>
          </w:p>
        </w:tc>
        <w:tc>
          <w:tcPr>
            <w:tcW w:w="4759" w:type="dxa"/>
            <w:vAlign w:val="center"/>
          </w:tcPr>
          <w:p w14:paraId="7159D47C">
            <w:r>
              <w:t>Blocker OPEN/ROUTED/RESOLVED, tối đa 5 tệp, 15 MB/tệp</w:t>
            </w:r>
          </w:p>
        </w:tc>
      </w:tr>
      <w:tr w14:paraId="4FBB56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07914C5">
            <w:r>
              <w:t>Priority</w:t>
            </w:r>
          </w:p>
        </w:tc>
        <w:tc>
          <w:tcPr>
            <w:tcW w:w="4759" w:type="dxa"/>
            <w:shd w:val="clear" w:color="auto" w:fill="F3F7FB"/>
            <w:vAlign w:val="center"/>
          </w:tcPr>
          <w:p w14:paraId="7CDD1E40">
            <w:r>
              <w:t>Must</w:t>
            </w:r>
          </w:p>
        </w:tc>
      </w:tr>
      <w:tr w14:paraId="060B547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4FF3B44">
            <w:r>
              <w:t>Related Requirements</w:t>
            </w:r>
          </w:p>
        </w:tc>
        <w:tc>
          <w:tcPr>
            <w:tcW w:w="4759" w:type="dxa"/>
            <w:vAlign w:val="center"/>
          </w:tcPr>
          <w:p w14:paraId="0CEB2CB9">
            <w:r>
              <w:t>FR-BLOCKER-01, FR-BLOCKER-02, FR-BLOCKER-03, FR-BLOCKER-04</w:t>
            </w:r>
          </w:p>
        </w:tc>
      </w:tr>
    </w:tbl>
    <w:p w14:paraId="653087EB"/>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F59023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17365D"/>
          </w:tcPr>
          <w:p w14:paraId="4210973B">
            <w:r>
              <w:rPr>
                <w:b/>
                <w:color w:val="FFFFFF"/>
              </w:rPr>
              <w:t>Luồng</w:t>
            </w:r>
          </w:p>
        </w:tc>
        <w:tc>
          <w:tcPr>
            <w:tcW w:w="4759" w:type="dxa"/>
            <w:shd w:val="clear" w:color="auto" w:fill="17365D"/>
          </w:tcPr>
          <w:p w14:paraId="324B77CE">
            <w:r>
              <w:rPr>
                <w:b/>
                <w:color w:val="FFFFFF"/>
              </w:rPr>
              <w:t>Đặc tả</w:t>
            </w:r>
          </w:p>
        </w:tc>
      </w:tr>
      <w:tr w14:paraId="208A297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4C1A09E">
            <w:r>
              <w:t>Main Flow</w:t>
            </w:r>
          </w:p>
        </w:tc>
        <w:tc>
          <w:tcPr>
            <w:tcW w:w="4759" w:type="dxa"/>
            <w:vAlign w:val="center"/>
          </w:tcPr>
          <w:p w14:paraId="67A2F602">
            <w:r>
              <w:t>1. Engineer chọn task và mở form báo blocker.</w:t>
            </w:r>
            <w:r>
              <w:br w:type="textWrapping"/>
            </w:r>
            <w:r>
              <w:t>2. Engineer chọn category, nhập lý do và attachment tùy chọn.</w:t>
            </w:r>
            <w:r>
              <w:br w:type="textWrapping"/>
            </w:r>
            <w:r>
              <w:t>3. Backend validate ownership, số lượng/kích thước file và lưu metadata/object.</w:t>
            </w:r>
            <w:r>
              <w:br w:type="textWrapping"/>
            </w:r>
            <w:r>
              <w:t>4. Blocker được tạo OPEN và PM nhận notification.</w:t>
            </w:r>
            <w:r>
              <w:br w:type="textWrapping"/>
            </w:r>
            <w:r>
              <w:t>5. PM xem bằng chứng, route tới đầu mối và đánh dấu RESOLVED khi xử lý xong.</w:t>
            </w:r>
          </w:p>
        </w:tc>
      </w:tr>
      <w:tr w14:paraId="426EC08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A74AF56">
            <w:r>
              <w:t>Alternate Flow(s)</w:t>
            </w:r>
          </w:p>
        </w:tc>
        <w:tc>
          <w:tcPr>
            <w:tcW w:w="4759" w:type="dxa"/>
            <w:shd w:val="clear" w:color="auto" w:fill="F3F7FB"/>
            <w:vAlign w:val="center"/>
          </w:tcPr>
          <w:p w14:paraId="79580FB7">
            <w:r>
              <w:t>A1. Không có attachment vẫn tạo được blocker.</w:t>
            </w:r>
            <w:r>
              <w:br w:type="textWrapping"/>
            </w:r>
            <w:r>
              <w:t>A2. PM có thể theo dõi blocker từ dashboard hoặc thành viên.</w:t>
            </w:r>
          </w:p>
        </w:tc>
      </w:tr>
      <w:tr w14:paraId="1E50D0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4C5A99">
            <w:r>
              <w:t>Exception Flow(s)</w:t>
            </w:r>
          </w:p>
        </w:tc>
        <w:tc>
          <w:tcPr>
            <w:tcW w:w="4759" w:type="dxa"/>
            <w:vAlign w:val="center"/>
          </w:tcPr>
          <w:p w14:paraId="3890F4A8">
            <w:r>
              <w:t>E1. Quá 5 file hoặc 15 MB/file: từ chối trước khi lưu.</w:t>
            </w:r>
            <w:r>
              <w:br w:type="textWrapping"/>
            </w:r>
            <w:r>
              <w:t>E2. Upload một phần thất bại: không tạo trạng thái thành công giả.</w:t>
            </w:r>
          </w:p>
        </w:tc>
      </w:tr>
      <w:tr w14:paraId="0065217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4C48B08">
            <w:r>
              <w:t>Business Rules</w:t>
            </w:r>
          </w:p>
        </w:tc>
        <w:tc>
          <w:tcPr>
            <w:tcW w:w="4759" w:type="dxa"/>
            <w:shd w:val="clear" w:color="auto" w:fill="F3F7FB"/>
            <w:vAlign w:val="center"/>
          </w:tcPr>
          <w:p w14:paraId="1F7308F5">
            <w:r>
              <w:t>Áp dụng các invariant, state transition, ACL, versioning và audit rule tương ứng tại Chương 6.</w:t>
            </w:r>
          </w:p>
        </w:tc>
      </w:tr>
      <w:tr w14:paraId="00C1628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12ADE45">
            <w:r>
              <w:t>Frequency / Volume</w:t>
            </w:r>
          </w:p>
        </w:tc>
        <w:tc>
          <w:tcPr>
            <w:tcW w:w="4759" w:type="dxa"/>
            <w:vAlign w:val="center"/>
          </w:tcPr>
          <w:p w14:paraId="728B50A7">
            <w:r>
              <w:t>Theo nhu cầu pilot; mọi giả định tải phải được xác nhận bằng performance test trước production.</w:t>
            </w:r>
          </w:p>
        </w:tc>
      </w:tr>
      <w:tr w14:paraId="1BB9BDF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63A06D5">
            <w:r>
              <w:t>Audit &amp; Evidence</w:t>
            </w:r>
          </w:p>
        </w:tc>
        <w:tc>
          <w:tcPr>
            <w:tcW w:w="4759" w:type="dxa"/>
            <w:shd w:val="clear" w:color="auto" w:fill="F3F7FB"/>
            <w:vAlign w:val="center"/>
          </w:tcPr>
          <w:p w14:paraId="20ABFB90">
            <w:r>
              <w:t>Lưu actor, target, timestamp, trạng thái và trace/job ID cho hành động nhạy cảm; AI output giữ source/citation khi áp dụng.</w:t>
            </w:r>
          </w:p>
        </w:tc>
      </w:tr>
    </w:tbl>
    <w:p w14:paraId="29DA999A"/>
    <w:p w14:paraId="48B0565E">
      <w:pPr>
        <w:pStyle w:val="4"/>
      </w:pPr>
      <w:bookmarkStart w:id="50" w:name="_Toc7559"/>
      <w:r>
        <w:t>UC-23 — Theo dõi thành viên và tiến độ</w:t>
      </w:r>
      <w:bookmarkEnd w:id="50"/>
    </w:p>
    <w:p w14:paraId="2EBD76CF">
      <w:pPr>
        <w:jc w:val="center"/>
      </w:pPr>
      <w:r>
        <w:rPr>
          <w:b/>
        </w:rPr>
        <w:t>Bảng UC.23 — Đặc tả theo dõi thành viên và tiến độ</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1EC48C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486BB86">
            <w:r>
              <w:rPr>
                <w:b/>
                <w:color w:val="FFFFFF"/>
              </w:rPr>
              <w:t>Thuộc tính</w:t>
            </w:r>
          </w:p>
        </w:tc>
        <w:tc>
          <w:tcPr>
            <w:tcW w:w="4759" w:type="dxa"/>
            <w:shd w:val="clear" w:color="auto" w:fill="17365D"/>
          </w:tcPr>
          <w:p w14:paraId="41C6AF35">
            <w:r>
              <w:rPr>
                <w:b/>
                <w:color w:val="FFFFFF"/>
              </w:rPr>
              <w:t>Nội dung</w:t>
            </w:r>
          </w:p>
        </w:tc>
      </w:tr>
      <w:tr w14:paraId="23EA5E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E821A74">
            <w:r>
              <w:t>Use Case ID</w:t>
            </w:r>
          </w:p>
        </w:tc>
        <w:tc>
          <w:tcPr>
            <w:tcW w:w="4759" w:type="dxa"/>
            <w:vAlign w:val="center"/>
          </w:tcPr>
          <w:p w14:paraId="5871C807">
            <w:r>
              <w:t>UC-23</w:t>
            </w:r>
          </w:p>
        </w:tc>
      </w:tr>
      <w:tr w14:paraId="2E5210C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27373FE">
            <w:r>
              <w:t>Use Case Name</w:t>
            </w:r>
          </w:p>
        </w:tc>
        <w:tc>
          <w:tcPr>
            <w:tcW w:w="4759" w:type="dxa"/>
            <w:shd w:val="clear" w:color="auto" w:fill="F3F7FB"/>
            <w:vAlign w:val="center"/>
          </w:tcPr>
          <w:p w14:paraId="749D1923">
            <w:r>
              <w:t>Theo dõi thành viên và tiến độ</w:t>
            </w:r>
          </w:p>
        </w:tc>
      </w:tr>
      <w:tr w14:paraId="1E0A1B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2A8B1E4">
            <w:r>
              <w:t>Short Description</w:t>
            </w:r>
          </w:p>
        </w:tc>
        <w:tc>
          <w:tcPr>
            <w:tcW w:w="4759" w:type="dxa"/>
            <w:vAlign w:val="center"/>
          </w:tcPr>
          <w:p w14:paraId="66411625">
            <w:r>
              <w:t>Cho phép pm thực hiện nghiệp vụ theo dõi thành viên và tiến độ trong đúng phạm vi quyền và bảo toàn các invariant của Ralion.</w:t>
            </w:r>
          </w:p>
        </w:tc>
      </w:tr>
      <w:tr w14:paraId="5F10971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DF3AC30">
            <w:r>
              <w:t>Primary Actor</w:t>
            </w:r>
          </w:p>
        </w:tc>
        <w:tc>
          <w:tcPr>
            <w:tcW w:w="4759" w:type="dxa"/>
            <w:shd w:val="clear" w:color="auto" w:fill="F3F7FB"/>
            <w:vAlign w:val="center"/>
          </w:tcPr>
          <w:p w14:paraId="6D4DB8A2">
            <w:r>
              <w:t>PM</w:t>
            </w:r>
          </w:p>
        </w:tc>
      </w:tr>
      <w:tr w14:paraId="171425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70207D4">
            <w:r>
              <w:t>Trigger</w:t>
            </w:r>
          </w:p>
        </w:tc>
        <w:tc>
          <w:tcPr>
            <w:tcW w:w="4759" w:type="dxa"/>
            <w:vAlign w:val="center"/>
          </w:tcPr>
          <w:p w14:paraId="2B36309E">
            <w:r>
              <w:t>Actor chọn chức năng “Theo dõi thành viên và tiến độ” hoặc sự kiện hệ thống tương ứng được kích hoạt.</w:t>
            </w:r>
          </w:p>
        </w:tc>
      </w:tr>
      <w:tr w14:paraId="3463848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7251206">
            <w:r>
              <w:t>Pre-Conditions</w:t>
            </w:r>
          </w:p>
        </w:tc>
        <w:tc>
          <w:tcPr>
            <w:tcW w:w="4759" w:type="dxa"/>
            <w:shd w:val="clear" w:color="auto" w:fill="F3F7FB"/>
            <w:vAlign w:val="center"/>
          </w:tcPr>
          <w:p w14:paraId="6FBE443D">
            <w:r>
              <w:t>PM thuộc project</w:t>
            </w:r>
          </w:p>
        </w:tc>
      </w:tr>
      <w:tr w14:paraId="5433A3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0BD43CB">
            <w:r>
              <w:t>Post-Conditions</w:t>
            </w:r>
          </w:p>
        </w:tc>
        <w:tc>
          <w:tcPr>
            <w:tcW w:w="4759" w:type="dxa"/>
            <w:vAlign w:val="center"/>
          </w:tcPr>
          <w:p w14:paraId="39B233D8">
            <w:r>
              <w:t>Dashboard, danh sách, chi tiết tiến độ và task trễ hạn đúng dữ liệu</w:t>
            </w:r>
          </w:p>
        </w:tc>
      </w:tr>
      <w:tr w14:paraId="0118512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BC8CD05">
            <w:r>
              <w:t>Priority</w:t>
            </w:r>
          </w:p>
        </w:tc>
        <w:tc>
          <w:tcPr>
            <w:tcW w:w="4759" w:type="dxa"/>
            <w:shd w:val="clear" w:color="auto" w:fill="F3F7FB"/>
            <w:vAlign w:val="center"/>
          </w:tcPr>
          <w:p w14:paraId="5C846727">
            <w:r>
              <w:t>Must</w:t>
            </w:r>
          </w:p>
        </w:tc>
      </w:tr>
      <w:tr w14:paraId="2419C9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0653433">
            <w:r>
              <w:t>Related Requirements</w:t>
            </w:r>
          </w:p>
        </w:tc>
        <w:tc>
          <w:tcPr>
            <w:tcW w:w="4759" w:type="dxa"/>
            <w:vAlign w:val="center"/>
          </w:tcPr>
          <w:p w14:paraId="4421075B">
            <w:r>
              <w:t>FR-MONITOR-01, FR-MONITOR-02, FR-MONITOR-03, FR-MONITOR-04</w:t>
            </w:r>
          </w:p>
        </w:tc>
      </w:tr>
    </w:tbl>
    <w:p w14:paraId="630B629C"/>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A2A6D3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59681EBE">
            <w:r>
              <w:rPr>
                <w:b/>
                <w:color w:val="FFFFFF"/>
              </w:rPr>
              <w:t>Luồng</w:t>
            </w:r>
          </w:p>
        </w:tc>
        <w:tc>
          <w:tcPr>
            <w:tcW w:w="4759" w:type="dxa"/>
            <w:shd w:val="clear" w:color="auto" w:fill="17365D"/>
          </w:tcPr>
          <w:p w14:paraId="48FF81CF">
            <w:r>
              <w:rPr>
                <w:b/>
                <w:color w:val="FFFFFF"/>
              </w:rPr>
              <w:t>Đặc tả</w:t>
            </w:r>
          </w:p>
        </w:tc>
      </w:tr>
      <w:tr w14:paraId="0505B7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5CAD1F2">
            <w:r>
              <w:t>Main Flow</w:t>
            </w:r>
          </w:p>
        </w:tc>
        <w:tc>
          <w:tcPr>
            <w:tcW w:w="4759" w:type="dxa"/>
            <w:vAlign w:val="center"/>
          </w:tcPr>
          <w:p w14:paraId="1F0C93FC">
            <w:r>
              <w:t>1. PM mở dashboard/danh sách thành viên.</w:t>
            </w:r>
            <w:r>
              <w:br w:type="textWrapping"/>
            </w:r>
            <w:r>
              <w:t>2. Backend authorize PM và tổng hợp dữ liệu đúng project.</w:t>
            </w:r>
            <w:r>
              <w:br w:type="textWrapping"/>
            </w:r>
            <w:r>
              <w:t>3. UI hiển thị plan status, progress, overdue task và blocker.</w:t>
            </w:r>
            <w:r>
              <w:br w:type="textWrapping"/>
            </w:r>
            <w:r>
              <w:t>4. PM tìm kiếm/lọc và mở chi tiết một thành viên.</w:t>
            </w:r>
            <w:r>
              <w:br w:type="textWrapping"/>
            </w:r>
            <w:r>
              <w:t>5. Drawer/page tiến độ nhóm task theo category và trạng thái.</w:t>
            </w:r>
          </w:p>
        </w:tc>
      </w:tr>
      <w:tr w14:paraId="1146323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8B48158">
            <w:r>
              <w:t>Alternate Flow(s)</w:t>
            </w:r>
          </w:p>
        </w:tc>
        <w:tc>
          <w:tcPr>
            <w:tcW w:w="4759" w:type="dxa"/>
            <w:shd w:val="clear" w:color="auto" w:fill="F3F7FB"/>
            <w:vAlign w:val="center"/>
          </w:tcPr>
          <w:p w14:paraId="04607DF9">
            <w:r>
              <w:t>A1. Thành viên chưa có plan hiển thị CTA tạo plan.</w:t>
            </w:r>
            <w:r>
              <w:br w:type="textWrapping"/>
            </w:r>
            <w:r>
              <w:t>A2. Plan draft/approved có action phù hợp trạng thái.</w:t>
            </w:r>
          </w:p>
        </w:tc>
      </w:tr>
      <w:tr w14:paraId="7D2AC2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FEFD9D4">
            <w:r>
              <w:t>Exception Flow(s)</w:t>
            </w:r>
          </w:p>
        </w:tc>
        <w:tc>
          <w:tcPr>
            <w:tcW w:w="4759" w:type="dxa"/>
            <w:vAlign w:val="center"/>
          </w:tcPr>
          <w:p w14:paraId="61E28E01">
            <w:r>
              <w:t>E1. Không thuộc project: 403.</w:t>
            </w:r>
            <w:r>
              <w:br w:type="textWrapping"/>
            </w:r>
            <w:r>
              <w:t>E2. Dữ liệu rỗng: hiển thị empty state, không giả số liệu.</w:t>
            </w:r>
          </w:p>
        </w:tc>
      </w:tr>
      <w:tr w14:paraId="1A23771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D615755">
            <w:r>
              <w:t>Business Rules</w:t>
            </w:r>
          </w:p>
        </w:tc>
        <w:tc>
          <w:tcPr>
            <w:tcW w:w="4759" w:type="dxa"/>
            <w:shd w:val="clear" w:color="auto" w:fill="F3F7FB"/>
            <w:vAlign w:val="center"/>
          </w:tcPr>
          <w:p w14:paraId="1D4BBE53">
            <w:r>
              <w:t>Áp dụng các invariant, state transition, ACL, versioning và audit rule tương ứng tại Chương 6.</w:t>
            </w:r>
          </w:p>
        </w:tc>
      </w:tr>
      <w:tr w14:paraId="3C571A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CB3DB77">
            <w:r>
              <w:t>Frequency / Volume</w:t>
            </w:r>
          </w:p>
        </w:tc>
        <w:tc>
          <w:tcPr>
            <w:tcW w:w="4759" w:type="dxa"/>
            <w:vAlign w:val="center"/>
          </w:tcPr>
          <w:p w14:paraId="3DCEACC4">
            <w:r>
              <w:t>Theo nhu cầu pilot; mọi giả định tải phải được xác nhận bằng performance test trước production.</w:t>
            </w:r>
          </w:p>
        </w:tc>
      </w:tr>
      <w:tr w14:paraId="12DFC6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8C7BD7F">
            <w:r>
              <w:t>Audit &amp; Evidence</w:t>
            </w:r>
          </w:p>
        </w:tc>
        <w:tc>
          <w:tcPr>
            <w:tcW w:w="4759" w:type="dxa"/>
            <w:shd w:val="clear" w:color="auto" w:fill="F3F7FB"/>
            <w:vAlign w:val="center"/>
          </w:tcPr>
          <w:p w14:paraId="6074DC7E">
            <w:r>
              <w:t>Lưu actor, target, timestamp, trạng thái và trace/job ID cho hành động nhạy cảm; AI output giữ source/citation khi áp dụng.</w:t>
            </w:r>
          </w:p>
        </w:tc>
      </w:tr>
    </w:tbl>
    <w:p w14:paraId="541D1088"/>
    <w:p w14:paraId="375B1133">
      <w:pPr>
        <w:pStyle w:val="4"/>
      </w:pPr>
      <w:bookmarkStart w:id="51" w:name="_Toc2106"/>
      <w:r>
        <w:t>UC-24 — Nhận và xem thông báo</w:t>
      </w:r>
      <w:bookmarkEnd w:id="51"/>
    </w:p>
    <w:p w14:paraId="1916ADC4">
      <w:pPr>
        <w:jc w:val="center"/>
      </w:pPr>
      <w:r>
        <w:rPr>
          <w:b/>
        </w:rPr>
        <w:t>Bảng UC.24 — Đặc tả nhận và xem thông báo</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54E8C7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4F115AD">
            <w:r>
              <w:rPr>
                <w:b/>
                <w:color w:val="FFFFFF"/>
              </w:rPr>
              <w:t>Thuộc tính</w:t>
            </w:r>
          </w:p>
        </w:tc>
        <w:tc>
          <w:tcPr>
            <w:tcW w:w="4759" w:type="dxa"/>
            <w:shd w:val="clear" w:color="auto" w:fill="17365D"/>
          </w:tcPr>
          <w:p w14:paraId="5BC2E402">
            <w:r>
              <w:rPr>
                <w:b/>
                <w:color w:val="FFFFFF"/>
              </w:rPr>
              <w:t>Nội dung</w:t>
            </w:r>
          </w:p>
        </w:tc>
      </w:tr>
      <w:tr w14:paraId="565B5B6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9913423">
            <w:r>
              <w:t>Use Case ID</w:t>
            </w:r>
          </w:p>
        </w:tc>
        <w:tc>
          <w:tcPr>
            <w:tcW w:w="4759" w:type="dxa"/>
            <w:vAlign w:val="center"/>
          </w:tcPr>
          <w:p w14:paraId="302BCD8A">
            <w:r>
              <w:t>UC-24</w:t>
            </w:r>
          </w:p>
        </w:tc>
      </w:tr>
      <w:tr w14:paraId="61EA091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A4F3C4A">
            <w:r>
              <w:t>Use Case Name</w:t>
            </w:r>
          </w:p>
        </w:tc>
        <w:tc>
          <w:tcPr>
            <w:tcW w:w="4759" w:type="dxa"/>
            <w:shd w:val="clear" w:color="auto" w:fill="F3F7FB"/>
            <w:vAlign w:val="center"/>
          </w:tcPr>
          <w:p w14:paraId="51A0518F">
            <w:r>
              <w:t>Nhận và xem thông báo</w:t>
            </w:r>
          </w:p>
        </w:tc>
      </w:tr>
      <w:tr w14:paraId="4E6B9A9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1E0E030">
            <w:r>
              <w:t>Short Description</w:t>
            </w:r>
          </w:p>
        </w:tc>
        <w:tc>
          <w:tcPr>
            <w:tcW w:w="4759" w:type="dxa"/>
            <w:vAlign w:val="center"/>
          </w:tcPr>
          <w:p w14:paraId="06716721">
            <w:r>
              <w:t>Cho phép pm, engineer thực hiện nghiệp vụ nhận và xem thông báo trong đúng phạm vi quyền và bảo toàn các invariant của Ralion.</w:t>
            </w:r>
          </w:p>
        </w:tc>
      </w:tr>
      <w:tr w14:paraId="51B05B0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D4B2D5F">
            <w:r>
              <w:t>Primary Actor</w:t>
            </w:r>
          </w:p>
        </w:tc>
        <w:tc>
          <w:tcPr>
            <w:tcW w:w="4759" w:type="dxa"/>
            <w:shd w:val="clear" w:color="auto" w:fill="F3F7FB"/>
            <w:vAlign w:val="center"/>
          </w:tcPr>
          <w:p w14:paraId="4E0D433E">
            <w:r>
              <w:t>PM, Engineer</w:t>
            </w:r>
          </w:p>
        </w:tc>
      </w:tr>
      <w:tr w14:paraId="4CEF390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2F8F0F8">
            <w:r>
              <w:t>Trigger</w:t>
            </w:r>
          </w:p>
        </w:tc>
        <w:tc>
          <w:tcPr>
            <w:tcW w:w="4759" w:type="dxa"/>
            <w:vAlign w:val="center"/>
          </w:tcPr>
          <w:p w14:paraId="53448F13">
            <w:r>
              <w:t>Actor chọn chức năng “Nhận và xem thông báo” hoặc sự kiện hệ thống tương ứng được kích hoạt.</w:t>
            </w:r>
          </w:p>
        </w:tc>
      </w:tr>
      <w:tr w14:paraId="61E355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37EF38C">
            <w:r>
              <w:t>Pre-Conditions</w:t>
            </w:r>
          </w:p>
        </w:tc>
        <w:tc>
          <w:tcPr>
            <w:tcW w:w="4759" w:type="dxa"/>
            <w:shd w:val="clear" w:color="auto" w:fill="F3F7FB"/>
            <w:vAlign w:val="center"/>
          </w:tcPr>
          <w:p w14:paraId="098DEBE0">
            <w:r>
              <w:t>Sự kiện theo dõi phát sinh</w:t>
            </w:r>
          </w:p>
        </w:tc>
      </w:tr>
      <w:tr w14:paraId="193030B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3AAAFB2">
            <w:r>
              <w:t>Post-Conditions</w:t>
            </w:r>
          </w:p>
        </w:tc>
        <w:tc>
          <w:tcPr>
            <w:tcW w:w="4759" w:type="dxa"/>
            <w:vAlign w:val="center"/>
          </w:tcPr>
          <w:p w14:paraId="63D20BDB">
            <w:r>
              <w:t>Badge và danh sách thông báo điều hướng đúng đối tượng</w:t>
            </w:r>
          </w:p>
        </w:tc>
      </w:tr>
      <w:tr w14:paraId="25E61A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AB87E0A">
            <w:r>
              <w:t>Priority</w:t>
            </w:r>
          </w:p>
        </w:tc>
        <w:tc>
          <w:tcPr>
            <w:tcW w:w="4759" w:type="dxa"/>
            <w:shd w:val="clear" w:color="auto" w:fill="F3F7FB"/>
            <w:vAlign w:val="center"/>
          </w:tcPr>
          <w:p w14:paraId="16CFA4D8">
            <w:r>
              <w:t>Must</w:t>
            </w:r>
          </w:p>
        </w:tc>
      </w:tr>
      <w:tr w14:paraId="4E2716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FC5BBEF">
            <w:r>
              <w:t>Related Requirements</w:t>
            </w:r>
          </w:p>
        </w:tc>
        <w:tc>
          <w:tcPr>
            <w:tcW w:w="4759" w:type="dxa"/>
            <w:vAlign w:val="center"/>
          </w:tcPr>
          <w:p w14:paraId="554D2A09">
            <w:r>
              <w:t>FR-NOTIFY-01, FR-NOTIFY-02, FR-NOTIFY-03</w:t>
            </w:r>
          </w:p>
        </w:tc>
      </w:tr>
    </w:tbl>
    <w:p w14:paraId="388E032A"/>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78D983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3EBF57D5">
            <w:r>
              <w:rPr>
                <w:b/>
                <w:color w:val="FFFFFF"/>
              </w:rPr>
              <w:t>Luồng</w:t>
            </w:r>
          </w:p>
        </w:tc>
        <w:tc>
          <w:tcPr>
            <w:tcW w:w="4759" w:type="dxa"/>
            <w:shd w:val="clear" w:color="auto" w:fill="17365D"/>
          </w:tcPr>
          <w:p w14:paraId="147DA249">
            <w:r>
              <w:rPr>
                <w:b/>
                <w:color w:val="FFFFFF"/>
              </w:rPr>
              <w:t>Đặc tả</w:t>
            </w:r>
          </w:p>
        </w:tc>
      </w:tr>
      <w:tr w14:paraId="34A9761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A9B4D64">
            <w:r>
              <w:t>Main Flow</w:t>
            </w:r>
          </w:p>
        </w:tc>
        <w:tc>
          <w:tcPr>
            <w:tcW w:w="4759" w:type="dxa"/>
            <w:vAlign w:val="center"/>
          </w:tcPr>
          <w:p w14:paraId="62754A64">
            <w:r>
              <w:t>1. Sự kiện task trễ hạn/blocker/plan tạo notification theo recipient.</w:t>
            </w:r>
            <w:r>
              <w:br w:type="textWrapping"/>
            </w:r>
            <w:r>
              <w:t>2. Header tải unread count theo phạm vi người dùng.</w:t>
            </w:r>
            <w:r>
              <w:br w:type="textWrapping"/>
            </w:r>
            <w:r>
              <w:t>3. Người dùng nhấn chuông để đi tới trang thông báo.</w:t>
            </w:r>
            <w:r>
              <w:br w:type="textWrapping"/>
            </w:r>
            <w:r>
              <w:t>4. Người dùng chọn item; hệ thống điều hướng đúng project/member/task.</w:t>
            </w:r>
          </w:p>
        </w:tc>
      </w:tr>
      <w:tr w14:paraId="44729D4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9CED0D9">
            <w:r>
              <w:t>Alternate Flow(s)</w:t>
            </w:r>
          </w:p>
        </w:tc>
        <w:tc>
          <w:tcPr>
            <w:tcW w:w="4759" w:type="dxa"/>
            <w:shd w:val="clear" w:color="auto" w:fill="F3F7FB"/>
            <w:vAlign w:val="center"/>
          </w:tcPr>
          <w:p w14:paraId="3B70B86B">
            <w:r>
              <w:t>A1. Có thể lọc theo loại/trạng thái nếu được hỗ trợ.</w:t>
            </w:r>
            <w:r>
              <w:br w:type="textWrapping"/>
            </w:r>
            <w:r>
              <w:t>A2. Đã xử lý thì badge được tính lại.</w:t>
            </w:r>
          </w:p>
        </w:tc>
      </w:tr>
      <w:tr w14:paraId="0DAC5D7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A13F8AD">
            <w:r>
              <w:t>Exception Flow(s)</w:t>
            </w:r>
          </w:p>
        </w:tc>
        <w:tc>
          <w:tcPr>
            <w:tcW w:w="4759" w:type="dxa"/>
            <w:vAlign w:val="center"/>
          </w:tcPr>
          <w:p w14:paraId="2C2D81B1">
            <w:r>
              <w:t>E1. Target đã archive/không còn quyền: không mở nội dung, hiển thị thông báo an toàn.</w:t>
            </w:r>
            <w:r>
              <w:br w:type="textWrapping"/>
            </w:r>
            <w:r>
              <w:t>E2. Không dùng menu và trang với hai nguồn dữ liệu khác nhau.</w:t>
            </w:r>
          </w:p>
        </w:tc>
      </w:tr>
      <w:tr w14:paraId="489963E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F165B97">
            <w:r>
              <w:t>Business Rules</w:t>
            </w:r>
          </w:p>
        </w:tc>
        <w:tc>
          <w:tcPr>
            <w:tcW w:w="4759" w:type="dxa"/>
            <w:shd w:val="clear" w:color="auto" w:fill="F3F7FB"/>
            <w:vAlign w:val="center"/>
          </w:tcPr>
          <w:p w14:paraId="32780065">
            <w:r>
              <w:t>Áp dụng các invariant, state transition, ACL, versioning và audit rule tương ứng tại Chương 6.</w:t>
            </w:r>
          </w:p>
        </w:tc>
      </w:tr>
      <w:tr w14:paraId="0F5A1D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6959EB0">
            <w:r>
              <w:t>Frequency / Volume</w:t>
            </w:r>
          </w:p>
        </w:tc>
        <w:tc>
          <w:tcPr>
            <w:tcW w:w="4759" w:type="dxa"/>
            <w:vAlign w:val="center"/>
          </w:tcPr>
          <w:p w14:paraId="6E9A3782">
            <w:r>
              <w:t>Theo nhu cầu pilot; mọi giả định tải phải được xác nhận bằng performance test trước production.</w:t>
            </w:r>
          </w:p>
        </w:tc>
      </w:tr>
      <w:tr w14:paraId="4B95E86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EEBDA25">
            <w:r>
              <w:t>Audit &amp; Evidence</w:t>
            </w:r>
          </w:p>
        </w:tc>
        <w:tc>
          <w:tcPr>
            <w:tcW w:w="4759" w:type="dxa"/>
            <w:shd w:val="clear" w:color="auto" w:fill="F3F7FB"/>
            <w:vAlign w:val="center"/>
          </w:tcPr>
          <w:p w14:paraId="0C77D286">
            <w:r>
              <w:t>Lưu actor, target, timestamp, trạng thái và trace/job ID cho hành động nhạy cảm; AI output giữ source/citation khi áp dụng.</w:t>
            </w:r>
          </w:p>
        </w:tc>
      </w:tr>
    </w:tbl>
    <w:p w14:paraId="68BBD440"/>
    <w:p w14:paraId="4C1023AF">
      <w:pPr>
        <w:pStyle w:val="4"/>
      </w:pPr>
      <w:bookmarkStart w:id="52" w:name="_Toc29820"/>
      <w:r>
        <w:t>UC-25 — Hỏi đáp RAG có trích dẫn</w:t>
      </w:r>
      <w:bookmarkEnd w:id="52"/>
    </w:p>
    <w:p w14:paraId="1E34C18E">
      <w:pPr>
        <w:jc w:val="center"/>
      </w:pPr>
      <w:r>
        <w:rPr>
          <w:b/>
        </w:rPr>
        <w:t>Bảng UC.25 — Đặc tả hỏi đáp rag có trích dẫn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B5708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466EBDCE">
            <w:r>
              <w:rPr>
                <w:b/>
                <w:color w:val="FFFFFF"/>
              </w:rPr>
              <w:t>Thuộc tính</w:t>
            </w:r>
          </w:p>
        </w:tc>
        <w:tc>
          <w:tcPr>
            <w:tcW w:w="4759" w:type="dxa"/>
            <w:shd w:val="clear" w:color="auto" w:fill="17365D"/>
          </w:tcPr>
          <w:p w14:paraId="13AA578D">
            <w:r>
              <w:rPr>
                <w:b/>
                <w:color w:val="FFFFFF"/>
              </w:rPr>
              <w:t>Nội dung</w:t>
            </w:r>
          </w:p>
        </w:tc>
      </w:tr>
      <w:tr w14:paraId="1C043A4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95C9E03">
            <w:r>
              <w:t>Use Case ID</w:t>
            </w:r>
          </w:p>
        </w:tc>
        <w:tc>
          <w:tcPr>
            <w:tcW w:w="4759" w:type="dxa"/>
            <w:vAlign w:val="center"/>
          </w:tcPr>
          <w:p w14:paraId="5A691E03">
            <w:r>
              <w:t>UC-25</w:t>
            </w:r>
          </w:p>
        </w:tc>
      </w:tr>
      <w:tr w14:paraId="2755866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2C972C7">
            <w:r>
              <w:t>Use Case Name</w:t>
            </w:r>
          </w:p>
        </w:tc>
        <w:tc>
          <w:tcPr>
            <w:tcW w:w="4759" w:type="dxa"/>
            <w:shd w:val="clear" w:color="auto" w:fill="F3F7FB"/>
            <w:vAlign w:val="center"/>
          </w:tcPr>
          <w:p w14:paraId="26834C8A">
            <w:r>
              <w:t>Hỏi đáp RAG có trích dẫn</w:t>
            </w:r>
          </w:p>
        </w:tc>
      </w:tr>
      <w:tr w14:paraId="4E38E7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E35647D">
            <w:r>
              <w:t>Short Description</w:t>
            </w:r>
          </w:p>
        </w:tc>
        <w:tc>
          <w:tcPr>
            <w:tcW w:w="4759" w:type="dxa"/>
            <w:vAlign w:val="center"/>
          </w:tcPr>
          <w:p w14:paraId="0B2CEBCB">
            <w:r>
              <w:t>Cho phép pm, engineer thực hiện nghiệp vụ hỏi đáp rag có trích dẫn trong đúng phạm vi quyền và bảo toàn các invariant của Ralion.</w:t>
            </w:r>
          </w:p>
        </w:tc>
      </w:tr>
      <w:tr w14:paraId="5DAE16E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E27BE9A">
            <w:r>
              <w:t>Primary Actor</w:t>
            </w:r>
          </w:p>
        </w:tc>
        <w:tc>
          <w:tcPr>
            <w:tcW w:w="4759" w:type="dxa"/>
            <w:shd w:val="clear" w:color="auto" w:fill="F3F7FB"/>
            <w:vAlign w:val="center"/>
          </w:tcPr>
          <w:p w14:paraId="7BEAA255">
            <w:r>
              <w:t>PM, Engineer</w:t>
            </w:r>
          </w:p>
        </w:tc>
      </w:tr>
      <w:tr w14:paraId="66CC6A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CEC4CD0">
            <w:r>
              <w:t>Trigger</w:t>
            </w:r>
          </w:p>
        </w:tc>
        <w:tc>
          <w:tcPr>
            <w:tcW w:w="4759" w:type="dxa"/>
            <w:vAlign w:val="center"/>
          </w:tcPr>
          <w:p w14:paraId="1FE0C831">
            <w:r>
              <w:t>Actor chọn chức năng “Hỏi đáp RAG có trích dẫn” hoặc sự kiện hệ thống tương ứng được kích hoạt.</w:t>
            </w:r>
          </w:p>
        </w:tc>
      </w:tr>
      <w:tr w14:paraId="147DF2C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54AF905">
            <w:r>
              <w:t>Pre-Conditions</w:t>
            </w:r>
          </w:p>
        </w:tc>
        <w:tc>
          <w:tcPr>
            <w:tcW w:w="4759" w:type="dxa"/>
            <w:shd w:val="clear" w:color="auto" w:fill="F3F7FB"/>
            <w:vAlign w:val="center"/>
          </w:tcPr>
          <w:p w14:paraId="16316FD3">
            <w:r>
              <w:t>Có membership/quyền policy phù hợp</w:t>
            </w:r>
          </w:p>
        </w:tc>
      </w:tr>
      <w:tr w14:paraId="6808E04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E4D18A7">
            <w:r>
              <w:t>Post-Conditions</w:t>
            </w:r>
          </w:p>
        </w:tc>
        <w:tc>
          <w:tcPr>
            <w:tcW w:w="4759" w:type="dxa"/>
            <w:vAlign w:val="center"/>
          </w:tcPr>
          <w:p w14:paraId="7E563110">
            <w:r>
              <w:t>Trả lời grounded hoặc fallback; citation qua kiểm chứng</w:t>
            </w:r>
          </w:p>
        </w:tc>
      </w:tr>
      <w:tr w14:paraId="0B5315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05A351B">
            <w:r>
              <w:t>Priority</w:t>
            </w:r>
          </w:p>
        </w:tc>
        <w:tc>
          <w:tcPr>
            <w:tcW w:w="4759" w:type="dxa"/>
            <w:shd w:val="clear" w:color="auto" w:fill="F3F7FB"/>
            <w:vAlign w:val="center"/>
          </w:tcPr>
          <w:p w14:paraId="3CDCBB88">
            <w:r>
              <w:t>Must</w:t>
            </w:r>
          </w:p>
        </w:tc>
      </w:tr>
      <w:tr w14:paraId="6794410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6AAB092">
            <w:r>
              <w:t>Related Requirements</w:t>
            </w:r>
          </w:p>
        </w:tc>
        <w:tc>
          <w:tcPr>
            <w:tcW w:w="4759" w:type="dxa"/>
            <w:vAlign w:val="center"/>
          </w:tcPr>
          <w:p w14:paraId="26CE9592">
            <w:r>
              <w:t>FR-RAG-01, FR-RAG-02, FR-RAG-03, FR-RAG-04, FR-RAG-05</w:t>
            </w:r>
          </w:p>
        </w:tc>
      </w:tr>
    </w:tbl>
    <w:p w14:paraId="591122E4"/>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5B8FC1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441C4A5">
            <w:r>
              <w:rPr>
                <w:b/>
                <w:color w:val="FFFFFF"/>
              </w:rPr>
              <w:t>Luồng</w:t>
            </w:r>
          </w:p>
        </w:tc>
        <w:tc>
          <w:tcPr>
            <w:tcW w:w="4759" w:type="dxa"/>
            <w:shd w:val="clear" w:color="auto" w:fill="17365D"/>
          </w:tcPr>
          <w:p w14:paraId="6A1B4E79">
            <w:r>
              <w:rPr>
                <w:b/>
                <w:color w:val="FFFFFF"/>
              </w:rPr>
              <w:t>Đặc tả</w:t>
            </w:r>
          </w:p>
        </w:tc>
      </w:tr>
      <w:tr w14:paraId="567808D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D9E23E8">
            <w:r>
              <w:t>Main Flow</w:t>
            </w:r>
          </w:p>
        </w:tc>
        <w:tc>
          <w:tcPr>
            <w:tcW w:w="4759" w:type="dxa"/>
            <w:vAlign w:val="center"/>
          </w:tcPr>
          <w:p w14:paraId="4323E003">
            <w:r>
              <w:t>1. Người dùng nhập câu hỏi chung hoặc từ Task Detail.</w:t>
            </w:r>
            <w:r>
              <w:br w:type="textWrapping"/>
            </w:r>
            <w:r>
              <w:t>2. Backend xác định actor, project/domain và task context từ server.</w:t>
            </w:r>
            <w:r>
              <w:br w:type="textWrapping"/>
            </w:r>
            <w:r>
              <w:t>3. Turn Interpreter phân tích ý định/câu nối tiếp.</w:t>
            </w:r>
            <w:r>
              <w:br w:type="textWrapping"/>
            </w:r>
            <w:r>
              <w:t>4. Retrieval Engine hybrid search trên version ACTIVE với ACL metadata filter.</w:t>
            </w:r>
            <w:r>
              <w:br w:type="textWrapping"/>
            </w:r>
            <w:r>
              <w:t>5. LLM tổng hợp từ context trong token budget.</w:t>
            </w:r>
            <w:r>
              <w:br w:type="textWrapping"/>
            </w:r>
            <w:r>
              <w:t>6. Citation/claim validator kiểm tra quote, support và ACL lần cuối.</w:t>
            </w:r>
            <w:r>
              <w:br w:type="textWrapping"/>
            </w:r>
            <w:r>
              <w:t>7. Hệ thống trả grounded answer hoặc controlled abstention và lưu conversation.</w:t>
            </w:r>
          </w:p>
        </w:tc>
      </w:tr>
      <w:tr w14:paraId="771ACDF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AF283A0">
            <w:r>
              <w:t>Alternate Flow(s)</w:t>
            </w:r>
          </w:p>
        </w:tc>
        <w:tc>
          <w:tcPr>
            <w:tcW w:w="4759" w:type="dxa"/>
            <w:shd w:val="clear" w:color="auto" w:fill="F3F7FB"/>
            <w:vAlign w:val="center"/>
          </w:tcPr>
          <w:p w14:paraId="06065E65">
            <w:r>
              <w:t>A1. Câu hỏi nối tiếp dùng memory giới hạn; không mở rộng quyền.</w:t>
            </w:r>
            <w:r>
              <w:br w:type="textWrapping"/>
            </w:r>
            <w:r>
              <w:t>A2. Policy/project routing chọn corpus tương ứng.</w:t>
            </w:r>
          </w:p>
        </w:tc>
      </w:tr>
      <w:tr w14:paraId="4710E68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1987D04">
            <w:r>
              <w:t>Exception Flow(s)</w:t>
            </w:r>
          </w:p>
        </w:tc>
        <w:tc>
          <w:tcPr>
            <w:tcW w:w="4759" w:type="dxa"/>
            <w:vAlign w:val="center"/>
          </w:tcPr>
          <w:p w14:paraId="1DDCD685">
            <w:r>
              <w:t>E1. Không đủ evidence: từ chối/giới hạn thay vì suy đoán.</w:t>
            </w:r>
            <w:r>
              <w:br w:type="textWrapping"/>
            </w:r>
            <w:r>
              <w:t>E2. Prompt injection/cross-project request: chặn và ghi telemetry an toàn.</w:t>
            </w:r>
          </w:p>
        </w:tc>
      </w:tr>
      <w:tr w14:paraId="39C95DE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2BFE060">
            <w:r>
              <w:t>Business Rules</w:t>
            </w:r>
          </w:p>
        </w:tc>
        <w:tc>
          <w:tcPr>
            <w:tcW w:w="4759" w:type="dxa"/>
            <w:shd w:val="clear" w:color="auto" w:fill="F3F7FB"/>
            <w:vAlign w:val="center"/>
          </w:tcPr>
          <w:p w14:paraId="57C147D1">
            <w:r>
              <w:t>Áp dụng các invariant, state transition, ACL, versioning và audit rule tương ứng tại Chương 6.</w:t>
            </w:r>
          </w:p>
        </w:tc>
      </w:tr>
      <w:tr w14:paraId="14BE21A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558681B">
            <w:r>
              <w:t>Frequency / Volume</w:t>
            </w:r>
          </w:p>
        </w:tc>
        <w:tc>
          <w:tcPr>
            <w:tcW w:w="4759" w:type="dxa"/>
            <w:vAlign w:val="center"/>
          </w:tcPr>
          <w:p w14:paraId="7D74E3A5">
            <w:r>
              <w:t>Theo nhu cầu pilot; mọi giả định tải phải được xác nhận bằng performance test trước production.</w:t>
            </w:r>
          </w:p>
        </w:tc>
      </w:tr>
      <w:tr w14:paraId="563C833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E8C4BC7">
            <w:r>
              <w:t>Audit &amp; Evidence</w:t>
            </w:r>
          </w:p>
        </w:tc>
        <w:tc>
          <w:tcPr>
            <w:tcW w:w="4759" w:type="dxa"/>
            <w:shd w:val="clear" w:color="auto" w:fill="F3F7FB"/>
            <w:vAlign w:val="center"/>
          </w:tcPr>
          <w:p w14:paraId="4F941273">
            <w:r>
              <w:t>Lưu actor, target, timestamp, trạng thái và trace/job ID cho hành động nhạy cảm; AI output giữ source/citation khi áp dụng.</w:t>
            </w:r>
          </w:p>
        </w:tc>
      </w:tr>
    </w:tbl>
    <w:p w14:paraId="402006B0"/>
    <w:p w14:paraId="0441AD46">
      <w:pPr>
        <w:pStyle w:val="4"/>
      </w:pPr>
      <w:bookmarkStart w:id="53" w:name="_Toc4762"/>
      <w:r>
        <w:t>UC-26 — Xem lịch sử hội thoại</w:t>
      </w:r>
      <w:bookmarkEnd w:id="53"/>
    </w:p>
    <w:p w14:paraId="5F8D68C7">
      <w:pPr>
        <w:jc w:val="center"/>
      </w:pPr>
      <w:r>
        <w:rPr>
          <w:b/>
        </w:rPr>
        <w:t>Bảng UC.26 — Đặc tả xem lịch sử hội thoại</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3F1D08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B480570">
            <w:r>
              <w:rPr>
                <w:b/>
                <w:color w:val="FFFFFF"/>
              </w:rPr>
              <w:t>Thuộc tính</w:t>
            </w:r>
          </w:p>
        </w:tc>
        <w:tc>
          <w:tcPr>
            <w:tcW w:w="4759" w:type="dxa"/>
            <w:shd w:val="clear" w:color="auto" w:fill="17365D"/>
          </w:tcPr>
          <w:p w14:paraId="1D23BD10">
            <w:r>
              <w:rPr>
                <w:b/>
                <w:color w:val="FFFFFF"/>
              </w:rPr>
              <w:t>Nội dung</w:t>
            </w:r>
          </w:p>
        </w:tc>
      </w:tr>
      <w:tr w14:paraId="78E8369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9D23454">
            <w:r>
              <w:t>Use Case ID</w:t>
            </w:r>
          </w:p>
        </w:tc>
        <w:tc>
          <w:tcPr>
            <w:tcW w:w="4759" w:type="dxa"/>
            <w:vAlign w:val="center"/>
          </w:tcPr>
          <w:p w14:paraId="1F32F044">
            <w:r>
              <w:t>UC-26</w:t>
            </w:r>
          </w:p>
        </w:tc>
      </w:tr>
      <w:tr w14:paraId="30F410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7F6E4F0">
            <w:r>
              <w:t>Use Case Name</w:t>
            </w:r>
          </w:p>
        </w:tc>
        <w:tc>
          <w:tcPr>
            <w:tcW w:w="4759" w:type="dxa"/>
            <w:shd w:val="clear" w:color="auto" w:fill="F3F7FB"/>
            <w:vAlign w:val="center"/>
          </w:tcPr>
          <w:p w14:paraId="5EEECB25">
            <w:r>
              <w:t>Xem lịch sử hội thoại</w:t>
            </w:r>
          </w:p>
        </w:tc>
      </w:tr>
      <w:tr w14:paraId="5D93E1B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3ED1B20">
            <w:r>
              <w:t>Short Description</w:t>
            </w:r>
          </w:p>
        </w:tc>
        <w:tc>
          <w:tcPr>
            <w:tcW w:w="4759" w:type="dxa"/>
            <w:vAlign w:val="center"/>
          </w:tcPr>
          <w:p w14:paraId="01B5424E">
            <w:r>
              <w:t>Cho phép pm, engineer thực hiện nghiệp vụ xem lịch sử hội thoại trong đúng phạm vi quyền và bảo toàn các invariant của Ralion.</w:t>
            </w:r>
          </w:p>
        </w:tc>
      </w:tr>
      <w:tr w14:paraId="6AF01EB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94A60EC">
            <w:r>
              <w:t>Primary Actor</w:t>
            </w:r>
          </w:p>
        </w:tc>
        <w:tc>
          <w:tcPr>
            <w:tcW w:w="4759" w:type="dxa"/>
            <w:shd w:val="clear" w:color="auto" w:fill="F3F7FB"/>
            <w:vAlign w:val="center"/>
          </w:tcPr>
          <w:p w14:paraId="693E82DD">
            <w:r>
              <w:t>PM, Engineer</w:t>
            </w:r>
          </w:p>
        </w:tc>
      </w:tr>
      <w:tr w14:paraId="620757E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841C4CA">
            <w:r>
              <w:t>Trigger</w:t>
            </w:r>
          </w:p>
        </w:tc>
        <w:tc>
          <w:tcPr>
            <w:tcW w:w="4759" w:type="dxa"/>
            <w:vAlign w:val="center"/>
          </w:tcPr>
          <w:p w14:paraId="2FE5856B">
            <w:r>
              <w:t>Actor chọn chức năng “Xem lịch sử hội thoại” hoặc sự kiện hệ thống tương ứng được kích hoạt.</w:t>
            </w:r>
          </w:p>
        </w:tc>
      </w:tr>
      <w:tr w14:paraId="15A8FC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387B0F6">
            <w:r>
              <w:t>Pre-Conditions</w:t>
            </w:r>
          </w:p>
        </w:tc>
        <w:tc>
          <w:tcPr>
            <w:tcW w:w="4759" w:type="dxa"/>
            <w:shd w:val="clear" w:color="auto" w:fill="F3F7FB"/>
            <w:vAlign w:val="center"/>
          </w:tcPr>
          <w:p w14:paraId="4A0D6B57">
            <w:r>
              <w:t>Conversation thuộc người dùng</w:t>
            </w:r>
          </w:p>
        </w:tc>
      </w:tr>
      <w:tr w14:paraId="6064BD2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DFDAFDB">
            <w:r>
              <w:t>Post-Conditions</w:t>
            </w:r>
          </w:p>
        </w:tc>
        <w:tc>
          <w:tcPr>
            <w:tcW w:w="4759" w:type="dxa"/>
            <w:vAlign w:val="center"/>
          </w:tcPr>
          <w:p w14:paraId="43A09F3A">
            <w:r>
              <w:t>Transcript được tải theo quyền và giới hạn context</w:t>
            </w:r>
          </w:p>
        </w:tc>
      </w:tr>
      <w:tr w14:paraId="2B707B3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1E95EDF">
            <w:r>
              <w:t>Priority</w:t>
            </w:r>
          </w:p>
        </w:tc>
        <w:tc>
          <w:tcPr>
            <w:tcW w:w="4759" w:type="dxa"/>
            <w:shd w:val="clear" w:color="auto" w:fill="F3F7FB"/>
            <w:vAlign w:val="center"/>
          </w:tcPr>
          <w:p w14:paraId="14DF8BB3">
            <w:r>
              <w:t>Must</w:t>
            </w:r>
          </w:p>
        </w:tc>
      </w:tr>
      <w:tr w14:paraId="39B563E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D6CA31B">
            <w:r>
              <w:t>Related Requirements</w:t>
            </w:r>
          </w:p>
        </w:tc>
        <w:tc>
          <w:tcPr>
            <w:tcW w:w="4759" w:type="dxa"/>
            <w:vAlign w:val="center"/>
          </w:tcPr>
          <w:p w14:paraId="0D66B5DC">
            <w:r>
              <w:t>FR-RAG-01, FR-RAG-02, FR-RAG-03, FR-RAG-04, FR-RAG-05</w:t>
            </w:r>
          </w:p>
        </w:tc>
      </w:tr>
    </w:tbl>
    <w:p w14:paraId="13E0F793"/>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F11B1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49665CA">
            <w:r>
              <w:rPr>
                <w:b/>
                <w:color w:val="FFFFFF"/>
              </w:rPr>
              <w:t>Luồng</w:t>
            </w:r>
          </w:p>
        </w:tc>
        <w:tc>
          <w:tcPr>
            <w:tcW w:w="4759" w:type="dxa"/>
            <w:shd w:val="clear" w:color="auto" w:fill="17365D"/>
          </w:tcPr>
          <w:p w14:paraId="57590DC7">
            <w:r>
              <w:rPr>
                <w:b/>
                <w:color w:val="FFFFFF"/>
              </w:rPr>
              <w:t>Đặc tả</w:t>
            </w:r>
          </w:p>
        </w:tc>
      </w:tr>
      <w:tr w14:paraId="5B7F7F1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9815F63">
            <w:r>
              <w:t>Main Flow</w:t>
            </w:r>
          </w:p>
        </w:tc>
        <w:tc>
          <w:tcPr>
            <w:tcW w:w="4759" w:type="dxa"/>
            <w:vAlign w:val="center"/>
          </w:tcPr>
          <w:p w14:paraId="56A6CE98">
            <w:r>
              <w:t>1. Người dùng nhập câu hỏi chung hoặc từ Task Detail.</w:t>
            </w:r>
            <w:r>
              <w:br w:type="textWrapping"/>
            </w:r>
            <w:r>
              <w:t>2. Backend xác định actor, project/domain và task context từ server.</w:t>
            </w:r>
            <w:r>
              <w:br w:type="textWrapping"/>
            </w:r>
            <w:r>
              <w:t>3. Turn Interpreter phân tích ý định/câu nối tiếp.</w:t>
            </w:r>
            <w:r>
              <w:br w:type="textWrapping"/>
            </w:r>
            <w:r>
              <w:t>4. Retrieval Engine hybrid search trên version ACTIVE với ACL metadata filter.</w:t>
            </w:r>
            <w:r>
              <w:br w:type="textWrapping"/>
            </w:r>
            <w:r>
              <w:t>5. LLM tổng hợp từ context trong token budget.</w:t>
            </w:r>
            <w:r>
              <w:br w:type="textWrapping"/>
            </w:r>
            <w:r>
              <w:t>6. Citation/claim validator kiểm tra quote, support và ACL lần cuối.</w:t>
            </w:r>
            <w:r>
              <w:br w:type="textWrapping"/>
            </w:r>
            <w:r>
              <w:t>7. Hệ thống trả grounded answer hoặc controlled abstention và lưu conversation.</w:t>
            </w:r>
          </w:p>
        </w:tc>
      </w:tr>
      <w:tr w14:paraId="1E4324A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015124A">
            <w:r>
              <w:t>Alternate Flow(s)</w:t>
            </w:r>
          </w:p>
        </w:tc>
        <w:tc>
          <w:tcPr>
            <w:tcW w:w="4759" w:type="dxa"/>
            <w:shd w:val="clear" w:color="auto" w:fill="F3F7FB"/>
            <w:vAlign w:val="center"/>
          </w:tcPr>
          <w:p w14:paraId="612F7CE5">
            <w:r>
              <w:t>A1. Câu hỏi nối tiếp dùng memory giới hạn; không mở rộng quyền.</w:t>
            </w:r>
            <w:r>
              <w:br w:type="textWrapping"/>
            </w:r>
            <w:r>
              <w:t>A2. Policy/project routing chọn corpus tương ứng.</w:t>
            </w:r>
          </w:p>
        </w:tc>
      </w:tr>
      <w:tr w14:paraId="552B88D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FAEFC08">
            <w:r>
              <w:t>Exception Flow(s)</w:t>
            </w:r>
          </w:p>
        </w:tc>
        <w:tc>
          <w:tcPr>
            <w:tcW w:w="4759" w:type="dxa"/>
            <w:vAlign w:val="center"/>
          </w:tcPr>
          <w:p w14:paraId="62395747">
            <w:r>
              <w:t>E1. Không đủ evidence: từ chối/giới hạn thay vì suy đoán.</w:t>
            </w:r>
            <w:r>
              <w:br w:type="textWrapping"/>
            </w:r>
            <w:r>
              <w:t>E2. Prompt injection/cross-project request: chặn và ghi telemetry an toàn.</w:t>
            </w:r>
          </w:p>
        </w:tc>
      </w:tr>
      <w:tr w14:paraId="1B151C7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2C28B0E">
            <w:r>
              <w:t>Business Rules</w:t>
            </w:r>
          </w:p>
        </w:tc>
        <w:tc>
          <w:tcPr>
            <w:tcW w:w="4759" w:type="dxa"/>
            <w:shd w:val="clear" w:color="auto" w:fill="F3F7FB"/>
            <w:vAlign w:val="center"/>
          </w:tcPr>
          <w:p w14:paraId="163739EE">
            <w:r>
              <w:t>Áp dụng các invariant, state transition, ACL, versioning và audit rule tương ứng tại Chương 6.</w:t>
            </w:r>
          </w:p>
        </w:tc>
      </w:tr>
      <w:tr w14:paraId="1DEAAD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FB4E99A">
            <w:r>
              <w:t>Frequency / Volume</w:t>
            </w:r>
          </w:p>
        </w:tc>
        <w:tc>
          <w:tcPr>
            <w:tcW w:w="4759" w:type="dxa"/>
            <w:vAlign w:val="center"/>
          </w:tcPr>
          <w:p w14:paraId="1CC4EBA9">
            <w:r>
              <w:t>Theo nhu cầu pilot; mọi giả định tải phải được xác nhận bằng performance test trước production.</w:t>
            </w:r>
          </w:p>
        </w:tc>
      </w:tr>
      <w:tr w14:paraId="62BABC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F47903B">
            <w:r>
              <w:t>Audit &amp; Evidence</w:t>
            </w:r>
          </w:p>
        </w:tc>
        <w:tc>
          <w:tcPr>
            <w:tcW w:w="4759" w:type="dxa"/>
            <w:shd w:val="clear" w:color="auto" w:fill="F3F7FB"/>
            <w:vAlign w:val="center"/>
          </w:tcPr>
          <w:p w14:paraId="15C82EDD">
            <w:r>
              <w:t>Lưu actor, target, timestamp, trạng thái và trace/job ID cho hành động nhạy cảm; AI output giữ source/citation khi áp dụng.</w:t>
            </w:r>
          </w:p>
        </w:tc>
      </w:tr>
    </w:tbl>
    <w:p w14:paraId="6EABBEE2"/>
    <w:p w14:paraId="25FE8A22">
      <w:pPr>
        <w:pStyle w:val="4"/>
      </w:pPr>
      <w:bookmarkStart w:id="54" w:name="_Toc6082"/>
      <w:r>
        <w:t>UC-27 — Khai phá convention</w:t>
      </w:r>
      <w:bookmarkEnd w:id="54"/>
    </w:p>
    <w:p w14:paraId="141F245F">
      <w:pPr>
        <w:jc w:val="center"/>
      </w:pPr>
      <w:r>
        <w:rPr>
          <w:b/>
        </w:rPr>
        <w:t>Bảng UC.27 — Đặc tả khai phá convention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5E7020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CD7B672">
            <w:r>
              <w:rPr>
                <w:b/>
                <w:color w:val="FFFFFF"/>
              </w:rPr>
              <w:t>Thuộc tính</w:t>
            </w:r>
          </w:p>
        </w:tc>
        <w:tc>
          <w:tcPr>
            <w:tcW w:w="4759" w:type="dxa"/>
            <w:shd w:val="clear" w:color="auto" w:fill="17365D"/>
          </w:tcPr>
          <w:p w14:paraId="6BE6B3A8">
            <w:r>
              <w:rPr>
                <w:b/>
                <w:color w:val="FFFFFF"/>
              </w:rPr>
              <w:t>Nội dung</w:t>
            </w:r>
          </w:p>
        </w:tc>
      </w:tr>
      <w:tr w14:paraId="0BB13B5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6146A18">
            <w:r>
              <w:t>Use Case ID</w:t>
            </w:r>
          </w:p>
        </w:tc>
        <w:tc>
          <w:tcPr>
            <w:tcW w:w="4759" w:type="dxa"/>
            <w:vAlign w:val="center"/>
          </w:tcPr>
          <w:p w14:paraId="2CEF229C">
            <w:r>
              <w:t>UC-27</w:t>
            </w:r>
          </w:p>
        </w:tc>
      </w:tr>
      <w:tr w14:paraId="13314E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E08BBD6">
            <w:r>
              <w:t>Use Case Name</w:t>
            </w:r>
          </w:p>
        </w:tc>
        <w:tc>
          <w:tcPr>
            <w:tcW w:w="4759" w:type="dxa"/>
            <w:shd w:val="clear" w:color="auto" w:fill="F3F7FB"/>
            <w:vAlign w:val="center"/>
          </w:tcPr>
          <w:p w14:paraId="6CA4ACCA">
            <w:r>
              <w:t>Khai phá convention</w:t>
            </w:r>
          </w:p>
        </w:tc>
      </w:tr>
      <w:tr w14:paraId="7F36C1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45DE164">
            <w:r>
              <w:t>Short Description</w:t>
            </w:r>
          </w:p>
        </w:tc>
        <w:tc>
          <w:tcPr>
            <w:tcW w:w="4759" w:type="dxa"/>
            <w:vAlign w:val="center"/>
          </w:tcPr>
          <w:p w14:paraId="49EBF2A1">
            <w:r>
              <w:t>Cho phép pm, worker, github thực hiện nghiệp vụ khai phá convention trong đúng phạm vi quyền và bảo toàn các invariant của Ralion.</w:t>
            </w:r>
          </w:p>
        </w:tc>
      </w:tr>
      <w:tr w14:paraId="3F62642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B674B44">
            <w:r>
              <w:t>Primary Actor</w:t>
            </w:r>
          </w:p>
        </w:tc>
        <w:tc>
          <w:tcPr>
            <w:tcW w:w="4759" w:type="dxa"/>
            <w:shd w:val="clear" w:color="auto" w:fill="F3F7FB"/>
            <w:vAlign w:val="center"/>
          </w:tcPr>
          <w:p w14:paraId="52353FE1">
            <w:r>
              <w:t>PM, Worker, GitHub</w:t>
            </w:r>
          </w:p>
        </w:tc>
      </w:tr>
      <w:tr w14:paraId="64DBC00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5B959A">
            <w:r>
              <w:t>Trigger</w:t>
            </w:r>
          </w:p>
        </w:tc>
        <w:tc>
          <w:tcPr>
            <w:tcW w:w="4759" w:type="dxa"/>
            <w:vAlign w:val="center"/>
          </w:tcPr>
          <w:p w14:paraId="7627101D">
            <w:r>
              <w:t>Actor chọn chức năng “Khai phá convention” hoặc sự kiện hệ thống tương ứng được kích hoạt.</w:t>
            </w:r>
          </w:p>
        </w:tc>
      </w:tr>
      <w:tr w14:paraId="2030F19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E5908C8">
            <w:r>
              <w:t>Pre-Conditions</w:t>
            </w:r>
          </w:p>
        </w:tc>
        <w:tc>
          <w:tcPr>
            <w:tcW w:w="4759" w:type="dxa"/>
            <w:shd w:val="clear" w:color="auto" w:fill="F3F7FB"/>
            <w:vAlign w:val="center"/>
          </w:tcPr>
          <w:p w14:paraId="37DB3174">
            <w:r>
              <w:t>GitHub sync sẵn sàng</w:t>
            </w:r>
          </w:p>
        </w:tc>
      </w:tr>
      <w:tr w14:paraId="79B12AF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D32F191">
            <w:r>
              <w:t>Post-Conditions</w:t>
            </w:r>
          </w:p>
        </w:tc>
        <w:tc>
          <w:tcPr>
            <w:tcW w:w="4759" w:type="dxa"/>
            <w:vAlign w:val="center"/>
          </w:tcPr>
          <w:p w14:paraId="1D977A71">
            <w:r>
              <w:t>PR comment được phân loại và nhóm thành rule candidate/family</w:t>
            </w:r>
          </w:p>
        </w:tc>
      </w:tr>
      <w:tr w14:paraId="5A1E4E7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94173ED">
            <w:r>
              <w:t>Priority</w:t>
            </w:r>
          </w:p>
        </w:tc>
        <w:tc>
          <w:tcPr>
            <w:tcW w:w="4759" w:type="dxa"/>
            <w:shd w:val="clear" w:color="auto" w:fill="F3F7FB"/>
            <w:vAlign w:val="center"/>
          </w:tcPr>
          <w:p w14:paraId="3433F89B">
            <w:r>
              <w:t>Should — phần mở rộng đã có trong code</w:t>
            </w:r>
          </w:p>
        </w:tc>
      </w:tr>
      <w:tr w14:paraId="1F4970C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0BDE78E">
            <w:r>
              <w:t>Related Requirements</w:t>
            </w:r>
          </w:p>
        </w:tc>
        <w:tc>
          <w:tcPr>
            <w:tcW w:w="4759" w:type="dxa"/>
            <w:vAlign w:val="center"/>
          </w:tcPr>
          <w:p w14:paraId="75C6FB27">
            <w:r>
              <w:t>FR-RULE-01, FR-RULE-02, FR-RULE-03, FR-RULE-04, FR-RULE-05</w:t>
            </w:r>
          </w:p>
        </w:tc>
      </w:tr>
    </w:tbl>
    <w:p w14:paraId="1E1391A0"/>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EB2FB3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E434F48">
            <w:r>
              <w:rPr>
                <w:b/>
                <w:color w:val="FFFFFF"/>
              </w:rPr>
              <w:t>Luồng</w:t>
            </w:r>
          </w:p>
        </w:tc>
        <w:tc>
          <w:tcPr>
            <w:tcW w:w="4759" w:type="dxa"/>
            <w:shd w:val="clear" w:color="auto" w:fill="17365D"/>
          </w:tcPr>
          <w:p w14:paraId="609EB01D">
            <w:r>
              <w:rPr>
                <w:b/>
                <w:color w:val="FFFFFF"/>
              </w:rPr>
              <w:t>Đặc tả</w:t>
            </w:r>
          </w:p>
        </w:tc>
      </w:tr>
      <w:tr w14:paraId="384934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FF4960D">
            <w:r>
              <w:t>Main Flow</w:t>
            </w:r>
          </w:p>
        </w:tc>
        <w:tc>
          <w:tcPr>
            <w:tcW w:w="4759" w:type="dxa"/>
            <w:vAlign w:val="center"/>
          </w:tcPr>
          <w:p w14:paraId="14D4FFA4">
            <w:r>
              <w:t>1. Scheduler/PM khởi tạo discovery job.</w:t>
            </w:r>
            <w:r>
              <w:br w:type="textWrapping"/>
            </w:r>
            <w:r>
              <w:t>2. Worker lấy PR review comments mới theo project và checkpoint.</w:t>
            </w:r>
            <w:r>
              <w:br w:type="textWrapping"/>
            </w:r>
            <w:r>
              <w:t>3. LLM phân loại evidence; chỉ reusable correction/convention đi tiếp.</w:t>
            </w:r>
            <w:r>
              <w:br w:type="textWrapping"/>
            </w:r>
            <w:r>
              <w:t>4. Hệ thống cluster candidate; chỉ tạo family khi đạt evidence gate.</w:t>
            </w:r>
            <w:r>
              <w:br w:type="textWrapping"/>
            </w:r>
            <w:r>
              <w:t>5. PM mở review queue, xem permalink/evidence rồi Approve hoặc Reject.</w:t>
            </w:r>
            <w:r>
              <w:br w:type="textWrapping"/>
            </w:r>
            <w:r>
              <w:t>6. Approved convention được hiển thị cho member đúng project.</w:t>
            </w:r>
          </w:p>
        </w:tc>
      </w:tr>
      <w:tr w14:paraId="702C88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E11CA44">
            <w:r>
              <w:t>Alternate Flow(s)</w:t>
            </w:r>
          </w:p>
        </w:tc>
        <w:tc>
          <w:tcPr>
            <w:tcW w:w="4759" w:type="dxa"/>
            <w:shd w:val="clear" w:color="auto" w:fill="F3F7FB"/>
            <w:vAlign w:val="center"/>
          </w:tcPr>
          <w:p w14:paraId="02E84C9F">
            <w:r>
              <w:t>A1. PM có thể run-now hoặc dùng lịch mode đóng.</w:t>
            </w:r>
            <w:r>
              <w:br w:type="textWrapping"/>
            </w:r>
            <w:r>
              <w:t>A2. Job incremental bỏ qua comment đã xử lý idempotently.</w:t>
            </w:r>
          </w:p>
        </w:tc>
      </w:tr>
      <w:tr w14:paraId="107088C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D525A28">
            <w:r>
              <w:t>Exception Flow(s)</w:t>
            </w:r>
          </w:p>
        </w:tc>
        <w:tc>
          <w:tcPr>
            <w:tcW w:w="4759" w:type="dxa"/>
            <w:vAlign w:val="center"/>
          </w:tcPr>
          <w:p w14:paraId="3C392DAB">
            <w:r>
              <w:t>E1. Thiếu ≥2 evidence từ ≥2 PR theo pilot rule: không tạo family reviewable.</w:t>
            </w:r>
            <w:r>
              <w:br w:type="textWrapping"/>
            </w:r>
            <w:r>
              <w:t>E2. GitHub rate limit/failure: job FAILED/PARTIAL, không mất checkpoint hợp lệ.</w:t>
            </w:r>
          </w:p>
        </w:tc>
      </w:tr>
      <w:tr w14:paraId="508C04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2F58792">
            <w:r>
              <w:t>Business Rules</w:t>
            </w:r>
          </w:p>
        </w:tc>
        <w:tc>
          <w:tcPr>
            <w:tcW w:w="4759" w:type="dxa"/>
            <w:shd w:val="clear" w:color="auto" w:fill="F3F7FB"/>
            <w:vAlign w:val="center"/>
          </w:tcPr>
          <w:p w14:paraId="44E848BE">
            <w:r>
              <w:t>Áp dụng các invariant, state transition, ACL, versioning và audit rule tương ứng tại Chương 6.</w:t>
            </w:r>
          </w:p>
        </w:tc>
      </w:tr>
      <w:tr w14:paraId="61AE531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2A5924C">
            <w:r>
              <w:t>Frequency / Volume</w:t>
            </w:r>
          </w:p>
        </w:tc>
        <w:tc>
          <w:tcPr>
            <w:tcW w:w="4759" w:type="dxa"/>
            <w:vAlign w:val="center"/>
          </w:tcPr>
          <w:p w14:paraId="168BCBCD">
            <w:r>
              <w:t>Theo nhu cầu pilot; mọi giả định tải phải được xác nhận bằng performance test trước production.</w:t>
            </w:r>
          </w:p>
        </w:tc>
      </w:tr>
      <w:tr w14:paraId="409DD59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43A60E9">
            <w:r>
              <w:t>Audit &amp; Evidence</w:t>
            </w:r>
          </w:p>
        </w:tc>
        <w:tc>
          <w:tcPr>
            <w:tcW w:w="4759" w:type="dxa"/>
            <w:shd w:val="clear" w:color="auto" w:fill="F3F7FB"/>
            <w:vAlign w:val="center"/>
          </w:tcPr>
          <w:p w14:paraId="71840864">
            <w:r>
              <w:t>Lưu actor, target, timestamp, trạng thái và trace/job ID cho hành động nhạy cảm; AI output giữ source/citation khi áp dụng.</w:t>
            </w:r>
          </w:p>
        </w:tc>
      </w:tr>
    </w:tbl>
    <w:p w14:paraId="099760FA"/>
    <w:p w14:paraId="58793513">
      <w:pPr>
        <w:pStyle w:val="4"/>
      </w:pPr>
      <w:bookmarkStart w:id="55" w:name="_Toc4401"/>
      <w:r>
        <w:t>UC-28 — Duyệt convention</w:t>
      </w:r>
      <w:bookmarkEnd w:id="55"/>
    </w:p>
    <w:p w14:paraId="3E7F06B5">
      <w:pPr>
        <w:jc w:val="center"/>
      </w:pPr>
      <w:r>
        <w:rPr>
          <w:b/>
        </w:rPr>
        <w:t>Bảng UC.28 — Đặc tả duyệt convention</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77E899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shd w:val="clear" w:color="auto" w:fill="17365D"/>
          </w:tcPr>
          <w:p w14:paraId="13B7C411">
            <w:r>
              <w:rPr>
                <w:b/>
                <w:color w:val="FFFFFF"/>
              </w:rPr>
              <w:t>Thuộc tính</w:t>
            </w:r>
          </w:p>
        </w:tc>
        <w:tc>
          <w:tcPr>
            <w:tcW w:w="4759" w:type="dxa"/>
            <w:shd w:val="clear" w:color="auto" w:fill="17365D"/>
          </w:tcPr>
          <w:p w14:paraId="211D60A2">
            <w:r>
              <w:rPr>
                <w:b/>
                <w:color w:val="FFFFFF"/>
              </w:rPr>
              <w:t>Nội dung</w:t>
            </w:r>
          </w:p>
        </w:tc>
      </w:tr>
      <w:tr w14:paraId="7CB6401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7457235">
            <w:r>
              <w:t>Use Case ID</w:t>
            </w:r>
          </w:p>
        </w:tc>
        <w:tc>
          <w:tcPr>
            <w:tcW w:w="4759" w:type="dxa"/>
            <w:vAlign w:val="center"/>
          </w:tcPr>
          <w:p w14:paraId="0DB43291">
            <w:r>
              <w:t>UC-28</w:t>
            </w:r>
          </w:p>
        </w:tc>
      </w:tr>
      <w:tr w14:paraId="3F99023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F5A5402">
            <w:r>
              <w:t>Use Case Name</w:t>
            </w:r>
          </w:p>
        </w:tc>
        <w:tc>
          <w:tcPr>
            <w:tcW w:w="4759" w:type="dxa"/>
            <w:shd w:val="clear" w:color="auto" w:fill="F3F7FB"/>
            <w:vAlign w:val="center"/>
          </w:tcPr>
          <w:p w14:paraId="35AED670">
            <w:r>
              <w:t>Duyệt convention</w:t>
            </w:r>
          </w:p>
        </w:tc>
      </w:tr>
      <w:tr w14:paraId="3B5814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F76593B">
            <w:r>
              <w:t>Short Description</w:t>
            </w:r>
          </w:p>
        </w:tc>
        <w:tc>
          <w:tcPr>
            <w:tcW w:w="4759" w:type="dxa"/>
            <w:vAlign w:val="center"/>
          </w:tcPr>
          <w:p w14:paraId="7B80C0C8">
            <w:r>
              <w:t>Cho phép pm thực hiện nghiệp vụ duyệt convention trong đúng phạm vi quyền và bảo toàn các invariant của Ralion.</w:t>
            </w:r>
          </w:p>
        </w:tc>
      </w:tr>
      <w:tr w14:paraId="4EA1A92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BEDD0A7">
            <w:r>
              <w:t>Primary Actor</w:t>
            </w:r>
          </w:p>
        </w:tc>
        <w:tc>
          <w:tcPr>
            <w:tcW w:w="4759" w:type="dxa"/>
            <w:shd w:val="clear" w:color="auto" w:fill="F3F7FB"/>
            <w:vAlign w:val="center"/>
          </w:tcPr>
          <w:p w14:paraId="4AF22A63">
            <w:r>
              <w:t>PM</w:t>
            </w:r>
          </w:p>
        </w:tc>
      </w:tr>
      <w:tr w14:paraId="4B55E4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D47E65">
            <w:r>
              <w:t>Trigger</w:t>
            </w:r>
          </w:p>
        </w:tc>
        <w:tc>
          <w:tcPr>
            <w:tcW w:w="4759" w:type="dxa"/>
            <w:vAlign w:val="center"/>
          </w:tcPr>
          <w:p w14:paraId="2DF3C7BF">
            <w:r>
              <w:t>Actor chọn chức năng “Duyệt convention” hoặc sự kiện hệ thống tương ứng được kích hoạt.</w:t>
            </w:r>
          </w:p>
        </w:tc>
      </w:tr>
      <w:tr w14:paraId="0CCD633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A3ED17B">
            <w:r>
              <w:t>Pre-Conditions</w:t>
            </w:r>
          </w:p>
        </w:tc>
        <w:tc>
          <w:tcPr>
            <w:tcW w:w="4759" w:type="dxa"/>
            <w:shd w:val="clear" w:color="auto" w:fill="F3F7FB"/>
            <w:vAlign w:val="center"/>
          </w:tcPr>
          <w:p w14:paraId="735D138C">
            <w:r>
              <w:t>Rule family PENDING</w:t>
            </w:r>
          </w:p>
        </w:tc>
      </w:tr>
      <w:tr w14:paraId="666F7E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E3ED407">
            <w:r>
              <w:t>Post-Conditions</w:t>
            </w:r>
          </w:p>
        </w:tc>
        <w:tc>
          <w:tcPr>
            <w:tcW w:w="4759" w:type="dxa"/>
            <w:vAlign w:val="center"/>
          </w:tcPr>
          <w:p w14:paraId="31413B6F">
            <w:r>
              <w:t>Rule được APPROVED/REJECTED một chiều, có evidence permalink</w:t>
            </w:r>
          </w:p>
        </w:tc>
      </w:tr>
      <w:tr w14:paraId="7C65D6F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FBFB664">
            <w:r>
              <w:t>Priority</w:t>
            </w:r>
          </w:p>
        </w:tc>
        <w:tc>
          <w:tcPr>
            <w:tcW w:w="4759" w:type="dxa"/>
            <w:shd w:val="clear" w:color="auto" w:fill="F3F7FB"/>
            <w:vAlign w:val="center"/>
          </w:tcPr>
          <w:p w14:paraId="5A2C483D">
            <w:r>
              <w:t>Should — phần mở rộng đã có trong code</w:t>
            </w:r>
          </w:p>
        </w:tc>
      </w:tr>
      <w:tr w14:paraId="76EC0D5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0FC46BD">
            <w:r>
              <w:t>Related Requirements</w:t>
            </w:r>
          </w:p>
        </w:tc>
        <w:tc>
          <w:tcPr>
            <w:tcW w:w="4759" w:type="dxa"/>
            <w:vAlign w:val="center"/>
          </w:tcPr>
          <w:p w14:paraId="570D2BB1">
            <w:r>
              <w:t>FR-RULE-01, FR-RULE-02, FR-RULE-03, FR-RULE-04, FR-RULE-05</w:t>
            </w:r>
          </w:p>
        </w:tc>
      </w:tr>
    </w:tbl>
    <w:p w14:paraId="07553808"/>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097C452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DD88921">
            <w:r>
              <w:rPr>
                <w:b/>
                <w:color w:val="FFFFFF"/>
              </w:rPr>
              <w:t>Luồng</w:t>
            </w:r>
          </w:p>
        </w:tc>
        <w:tc>
          <w:tcPr>
            <w:tcW w:w="4759" w:type="dxa"/>
            <w:shd w:val="clear" w:color="auto" w:fill="17365D"/>
          </w:tcPr>
          <w:p w14:paraId="7E28BCF5">
            <w:r>
              <w:rPr>
                <w:b/>
                <w:color w:val="FFFFFF"/>
              </w:rPr>
              <w:t>Đặc tả</w:t>
            </w:r>
          </w:p>
        </w:tc>
      </w:tr>
      <w:tr w14:paraId="3F97381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305E187">
            <w:r>
              <w:t>Main Flow</w:t>
            </w:r>
          </w:p>
        </w:tc>
        <w:tc>
          <w:tcPr>
            <w:tcW w:w="4759" w:type="dxa"/>
            <w:vAlign w:val="center"/>
          </w:tcPr>
          <w:p w14:paraId="6CCE3443">
            <w:r>
              <w:t>1. Scheduler/PM khởi tạo discovery job.</w:t>
            </w:r>
            <w:r>
              <w:br w:type="textWrapping"/>
            </w:r>
            <w:r>
              <w:t>2. Worker lấy PR review comments mới theo project và checkpoint.</w:t>
            </w:r>
            <w:r>
              <w:br w:type="textWrapping"/>
            </w:r>
            <w:r>
              <w:t>3. LLM phân loại evidence; chỉ reusable correction/convention đi tiếp.</w:t>
            </w:r>
            <w:r>
              <w:br w:type="textWrapping"/>
            </w:r>
            <w:r>
              <w:t>4. Hệ thống cluster candidate; chỉ tạo family khi đạt evidence gate.</w:t>
            </w:r>
            <w:r>
              <w:br w:type="textWrapping"/>
            </w:r>
            <w:r>
              <w:t>5. PM mở review queue, xem permalink/evidence rồi Approve hoặc Reject.</w:t>
            </w:r>
            <w:r>
              <w:br w:type="textWrapping"/>
            </w:r>
            <w:r>
              <w:t>6. Approved convention được hiển thị cho member đúng project.</w:t>
            </w:r>
          </w:p>
        </w:tc>
      </w:tr>
      <w:tr w14:paraId="57664D9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E58A834">
            <w:r>
              <w:t>Alternate Flow(s)</w:t>
            </w:r>
          </w:p>
        </w:tc>
        <w:tc>
          <w:tcPr>
            <w:tcW w:w="4759" w:type="dxa"/>
            <w:shd w:val="clear" w:color="auto" w:fill="F3F7FB"/>
            <w:vAlign w:val="center"/>
          </w:tcPr>
          <w:p w14:paraId="444C7038">
            <w:r>
              <w:t>A1. PM có thể run-now hoặc dùng lịch mode đóng.</w:t>
            </w:r>
            <w:r>
              <w:br w:type="textWrapping"/>
            </w:r>
            <w:r>
              <w:t>A2. Job incremental bỏ qua comment đã xử lý idempotently.</w:t>
            </w:r>
          </w:p>
        </w:tc>
      </w:tr>
      <w:tr w14:paraId="39910C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666BA5B">
            <w:r>
              <w:t>Exception Flow(s)</w:t>
            </w:r>
          </w:p>
        </w:tc>
        <w:tc>
          <w:tcPr>
            <w:tcW w:w="4759" w:type="dxa"/>
            <w:vAlign w:val="center"/>
          </w:tcPr>
          <w:p w14:paraId="2418D773">
            <w:r>
              <w:t>E1. Thiếu ≥2 evidence từ ≥2 PR theo pilot rule: không tạo family reviewable.</w:t>
            </w:r>
            <w:r>
              <w:br w:type="textWrapping"/>
            </w:r>
            <w:r>
              <w:t>E2. GitHub rate limit/failure: job FAILED/PARTIAL, không mất checkpoint hợp lệ.</w:t>
            </w:r>
          </w:p>
        </w:tc>
      </w:tr>
      <w:tr w14:paraId="487C5D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9B02E56">
            <w:r>
              <w:t>Business Rules</w:t>
            </w:r>
          </w:p>
        </w:tc>
        <w:tc>
          <w:tcPr>
            <w:tcW w:w="4759" w:type="dxa"/>
            <w:shd w:val="clear" w:color="auto" w:fill="F3F7FB"/>
            <w:vAlign w:val="center"/>
          </w:tcPr>
          <w:p w14:paraId="13DC146E">
            <w:r>
              <w:t>Áp dụng các invariant, state transition, ACL, versioning và audit rule tương ứng tại Chương 6.</w:t>
            </w:r>
          </w:p>
        </w:tc>
      </w:tr>
      <w:tr w14:paraId="7A1EEFF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1ECD88F">
            <w:r>
              <w:t>Frequency / Volume</w:t>
            </w:r>
          </w:p>
        </w:tc>
        <w:tc>
          <w:tcPr>
            <w:tcW w:w="4759" w:type="dxa"/>
            <w:vAlign w:val="center"/>
          </w:tcPr>
          <w:p w14:paraId="43C081DC">
            <w:r>
              <w:t>Theo nhu cầu pilot; mọi giả định tải phải được xác nhận bằng performance test trước production.</w:t>
            </w:r>
          </w:p>
        </w:tc>
      </w:tr>
      <w:tr w14:paraId="2D9B167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5AB679F">
            <w:r>
              <w:t>Audit &amp; Evidence</w:t>
            </w:r>
          </w:p>
        </w:tc>
        <w:tc>
          <w:tcPr>
            <w:tcW w:w="4759" w:type="dxa"/>
            <w:shd w:val="clear" w:color="auto" w:fill="F3F7FB"/>
            <w:vAlign w:val="center"/>
          </w:tcPr>
          <w:p w14:paraId="33D4C440">
            <w:r>
              <w:t>Lưu actor, target, timestamp, trạng thái và trace/job ID cho hành động nhạy cảm; AI output giữ source/citation khi áp dụng.</w:t>
            </w:r>
          </w:p>
        </w:tc>
      </w:tr>
    </w:tbl>
    <w:p w14:paraId="18DF1C0B"/>
    <w:p w14:paraId="30EA0B7B">
      <w:pPr>
        <w:pStyle w:val="4"/>
      </w:pPr>
      <w:bookmarkStart w:id="56" w:name="_Toc21471"/>
      <w:r>
        <w:t>UC-29 — Lập lịch discovery</w:t>
      </w:r>
      <w:bookmarkEnd w:id="56"/>
    </w:p>
    <w:p w14:paraId="5718D27E">
      <w:pPr>
        <w:jc w:val="center"/>
      </w:pPr>
      <w:r>
        <w:rPr>
          <w:b/>
        </w:rPr>
        <w:t>Bảng UC.29 — Đặc tả lập lịch discovery</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33AD449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221095E7">
            <w:r>
              <w:rPr>
                <w:b/>
                <w:color w:val="FFFFFF"/>
              </w:rPr>
              <w:t>Thuộc tính</w:t>
            </w:r>
          </w:p>
        </w:tc>
        <w:tc>
          <w:tcPr>
            <w:tcW w:w="4759" w:type="dxa"/>
            <w:shd w:val="clear" w:color="auto" w:fill="17365D"/>
          </w:tcPr>
          <w:p w14:paraId="51DA281E">
            <w:r>
              <w:rPr>
                <w:b/>
                <w:color w:val="FFFFFF"/>
              </w:rPr>
              <w:t>Nội dung</w:t>
            </w:r>
          </w:p>
        </w:tc>
      </w:tr>
      <w:tr w14:paraId="70E3319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03D692E">
            <w:r>
              <w:t>Use Case ID</w:t>
            </w:r>
          </w:p>
        </w:tc>
        <w:tc>
          <w:tcPr>
            <w:tcW w:w="4759" w:type="dxa"/>
            <w:vAlign w:val="center"/>
          </w:tcPr>
          <w:p w14:paraId="2225ADE4">
            <w:r>
              <w:t>UC-29</w:t>
            </w:r>
          </w:p>
        </w:tc>
      </w:tr>
      <w:tr w14:paraId="4D12BE1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5E90221">
            <w:r>
              <w:t>Use Case Name</w:t>
            </w:r>
          </w:p>
        </w:tc>
        <w:tc>
          <w:tcPr>
            <w:tcW w:w="4759" w:type="dxa"/>
            <w:shd w:val="clear" w:color="auto" w:fill="F3F7FB"/>
            <w:vAlign w:val="center"/>
          </w:tcPr>
          <w:p w14:paraId="62285A34">
            <w:r>
              <w:t>Lập lịch discovery</w:t>
            </w:r>
          </w:p>
        </w:tc>
      </w:tr>
      <w:tr w14:paraId="038C8C2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F87DE8D">
            <w:r>
              <w:t>Short Description</w:t>
            </w:r>
          </w:p>
        </w:tc>
        <w:tc>
          <w:tcPr>
            <w:tcW w:w="4759" w:type="dxa"/>
            <w:vAlign w:val="center"/>
          </w:tcPr>
          <w:p w14:paraId="3D7466A8">
            <w:r>
              <w:t>Cho phép pm, scheduler thực hiện nghiệp vụ lập lịch discovery trong đúng phạm vi quyền và bảo toàn các invariant của Ralion.</w:t>
            </w:r>
          </w:p>
        </w:tc>
      </w:tr>
      <w:tr w14:paraId="2BC4050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9ED6A33">
            <w:r>
              <w:t>Primary Actor</w:t>
            </w:r>
          </w:p>
        </w:tc>
        <w:tc>
          <w:tcPr>
            <w:tcW w:w="4759" w:type="dxa"/>
            <w:shd w:val="clear" w:color="auto" w:fill="F3F7FB"/>
            <w:vAlign w:val="center"/>
          </w:tcPr>
          <w:p w14:paraId="27CCB8F4">
            <w:r>
              <w:t>PM, Scheduler</w:t>
            </w:r>
          </w:p>
        </w:tc>
      </w:tr>
      <w:tr w14:paraId="3FD7C6F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4759" w:type="dxa"/>
            <w:vAlign w:val="center"/>
          </w:tcPr>
          <w:p w14:paraId="16973792">
            <w:r>
              <w:t>Trigger</w:t>
            </w:r>
          </w:p>
        </w:tc>
        <w:tc>
          <w:tcPr>
            <w:tcW w:w="4759" w:type="dxa"/>
            <w:vAlign w:val="center"/>
          </w:tcPr>
          <w:p w14:paraId="37C2AD60">
            <w:r>
              <w:t>Actor chọn chức năng “Lập lịch discovery” hoặc sự kiện hệ thống tương ứng được kích hoạt.</w:t>
            </w:r>
          </w:p>
        </w:tc>
      </w:tr>
      <w:tr w14:paraId="41FE7BB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7194430">
            <w:r>
              <w:t>Pre-Conditions</w:t>
            </w:r>
          </w:p>
        </w:tc>
        <w:tc>
          <w:tcPr>
            <w:tcW w:w="4759" w:type="dxa"/>
            <w:shd w:val="clear" w:color="auto" w:fill="F3F7FB"/>
            <w:vAlign w:val="center"/>
          </w:tcPr>
          <w:p w14:paraId="454330DB">
            <w:r>
              <w:t>PM đúng project</w:t>
            </w:r>
          </w:p>
        </w:tc>
      </w:tr>
      <w:tr w14:paraId="6A5267F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20CDF54">
            <w:r>
              <w:t>Post-Conditions</w:t>
            </w:r>
          </w:p>
        </w:tc>
        <w:tc>
          <w:tcPr>
            <w:tcW w:w="4759" w:type="dxa"/>
            <w:vAlign w:val="center"/>
          </w:tcPr>
          <w:p w14:paraId="3488AB74">
            <w:r>
              <w:t>Lịch manual/hourly/daily/weekly được lưu; run-now tạo job</w:t>
            </w:r>
          </w:p>
        </w:tc>
      </w:tr>
      <w:tr w14:paraId="5DD9FC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95D0A45">
            <w:r>
              <w:t>Priority</w:t>
            </w:r>
          </w:p>
        </w:tc>
        <w:tc>
          <w:tcPr>
            <w:tcW w:w="4759" w:type="dxa"/>
            <w:shd w:val="clear" w:color="auto" w:fill="F3F7FB"/>
            <w:vAlign w:val="center"/>
          </w:tcPr>
          <w:p w14:paraId="3F601E19">
            <w:r>
              <w:t>Should — phần mở rộng đã có trong code</w:t>
            </w:r>
          </w:p>
        </w:tc>
      </w:tr>
      <w:tr w14:paraId="0816ACF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47DB673">
            <w:r>
              <w:t>Related Requirements</w:t>
            </w:r>
          </w:p>
        </w:tc>
        <w:tc>
          <w:tcPr>
            <w:tcW w:w="4759" w:type="dxa"/>
            <w:vAlign w:val="center"/>
          </w:tcPr>
          <w:p w14:paraId="457C6143">
            <w:r>
              <w:t>FR-RULE-01, FR-RULE-02, FR-RULE-03, FR-RULE-04, FR-RULE-05</w:t>
            </w:r>
          </w:p>
        </w:tc>
      </w:tr>
    </w:tbl>
    <w:p w14:paraId="24FA23B5"/>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FF46D9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30C5DA18">
            <w:r>
              <w:rPr>
                <w:b/>
                <w:color w:val="FFFFFF"/>
              </w:rPr>
              <w:t>Luồng</w:t>
            </w:r>
          </w:p>
        </w:tc>
        <w:tc>
          <w:tcPr>
            <w:tcW w:w="4759" w:type="dxa"/>
            <w:shd w:val="clear" w:color="auto" w:fill="17365D"/>
          </w:tcPr>
          <w:p w14:paraId="02199861">
            <w:r>
              <w:rPr>
                <w:b/>
                <w:color w:val="FFFFFF"/>
              </w:rPr>
              <w:t>Đặc tả</w:t>
            </w:r>
          </w:p>
        </w:tc>
      </w:tr>
      <w:tr w14:paraId="296938F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BA5D54B">
            <w:r>
              <w:t>Main Flow</w:t>
            </w:r>
          </w:p>
        </w:tc>
        <w:tc>
          <w:tcPr>
            <w:tcW w:w="4759" w:type="dxa"/>
            <w:vAlign w:val="center"/>
          </w:tcPr>
          <w:p w14:paraId="21B28215">
            <w:r>
              <w:t>1. Scheduler/PM khởi tạo discovery job.</w:t>
            </w:r>
            <w:r>
              <w:br w:type="textWrapping"/>
            </w:r>
            <w:r>
              <w:t>2. Worker lấy PR review comments mới theo project và checkpoint.</w:t>
            </w:r>
            <w:r>
              <w:br w:type="textWrapping"/>
            </w:r>
            <w:r>
              <w:t>3. LLM phân loại evidence; chỉ reusable correction/convention đi tiếp.</w:t>
            </w:r>
            <w:r>
              <w:br w:type="textWrapping"/>
            </w:r>
            <w:r>
              <w:t>4. Hệ thống cluster candidate; chỉ tạo family khi đạt evidence gate.</w:t>
            </w:r>
            <w:r>
              <w:br w:type="textWrapping"/>
            </w:r>
            <w:r>
              <w:t>5. PM mở review queue, xem permalink/evidence rồi Approve hoặc Reject.</w:t>
            </w:r>
            <w:r>
              <w:br w:type="textWrapping"/>
            </w:r>
            <w:r>
              <w:t>6. Approved convention được hiển thị cho member đúng project.</w:t>
            </w:r>
          </w:p>
        </w:tc>
      </w:tr>
      <w:tr w14:paraId="20B173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177B670">
            <w:r>
              <w:t>Alternate Flow(s)</w:t>
            </w:r>
          </w:p>
        </w:tc>
        <w:tc>
          <w:tcPr>
            <w:tcW w:w="4759" w:type="dxa"/>
            <w:shd w:val="clear" w:color="auto" w:fill="F3F7FB"/>
            <w:vAlign w:val="center"/>
          </w:tcPr>
          <w:p w14:paraId="65C08C39">
            <w:r>
              <w:t>A1. PM có thể run-now hoặc dùng lịch mode đóng.</w:t>
            </w:r>
            <w:r>
              <w:br w:type="textWrapping"/>
            </w:r>
            <w:r>
              <w:t>A2. Job incremental bỏ qua comment đã xử lý idempotently.</w:t>
            </w:r>
          </w:p>
        </w:tc>
      </w:tr>
      <w:tr w14:paraId="15566E2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01CEA24">
            <w:r>
              <w:t>Exception Flow(s)</w:t>
            </w:r>
          </w:p>
        </w:tc>
        <w:tc>
          <w:tcPr>
            <w:tcW w:w="4759" w:type="dxa"/>
            <w:vAlign w:val="center"/>
          </w:tcPr>
          <w:p w14:paraId="1FEFAABA">
            <w:r>
              <w:t>E1. Thiếu ≥2 evidence từ ≥2 PR theo pilot rule: không tạo family reviewable.</w:t>
            </w:r>
            <w:r>
              <w:br w:type="textWrapping"/>
            </w:r>
            <w:r>
              <w:t>E2. GitHub rate limit/failure: job FAILED/PARTIAL, không mất checkpoint hợp lệ.</w:t>
            </w:r>
          </w:p>
        </w:tc>
      </w:tr>
      <w:tr w14:paraId="3C1379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9849340">
            <w:r>
              <w:t>Business Rules</w:t>
            </w:r>
          </w:p>
        </w:tc>
        <w:tc>
          <w:tcPr>
            <w:tcW w:w="4759" w:type="dxa"/>
            <w:shd w:val="clear" w:color="auto" w:fill="F3F7FB"/>
            <w:vAlign w:val="center"/>
          </w:tcPr>
          <w:p w14:paraId="1441746F">
            <w:r>
              <w:t>Áp dụng các invariant, state transition, ACL, versioning và audit rule tương ứng tại Chương 6.</w:t>
            </w:r>
          </w:p>
        </w:tc>
      </w:tr>
      <w:tr w14:paraId="1BABD1D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07B7BA5">
            <w:r>
              <w:t>Frequency / Volume</w:t>
            </w:r>
          </w:p>
        </w:tc>
        <w:tc>
          <w:tcPr>
            <w:tcW w:w="4759" w:type="dxa"/>
            <w:vAlign w:val="center"/>
          </w:tcPr>
          <w:p w14:paraId="39BDE81D">
            <w:r>
              <w:t>Theo nhu cầu pilot; mọi giả định tải phải được xác nhận bằng performance test trước production.</w:t>
            </w:r>
          </w:p>
        </w:tc>
      </w:tr>
      <w:tr w14:paraId="0502A0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79B39D7">
            <w:r>
              <w:t>Audit &amp; Evidence</w:t>
            </w:r>
          </w:p>
        </w:tc>
        <w:tc>
          <w:tcPr>
            <w:tcW w:w="4759" w:type="dxa"/>
            <w:shd w:val="clear" w:color="auto" w:fill="F3F7FB"/>
            <w:vAlign w:val="center"/>
          </w:tcPr>
          <w:p w14:paraId="6C9E9CAE">
            <w:r>
              <w:t>Lưu actor, target, timestamp, trạng thái và trace/job ID cho hành động nhạy cảm; AI output giữ source/citation khi áp dụng.</w:t>
            </w:r>
          </w:p>
        </w:tc>
      </w:tr>
    </w:tbl>
    <w:p w14:paraId="6CF3A4B4"/>
    <w:p w14:paraId="0D61D753">
      <w:pPr>
        <w:pStyle w:val="4"/>
      </w:pPr>
      <w:bookmarkStart w:id="57" w:name="_Toc25040"/>
      <w:r>
        <w:t>UC-30 — Đóng onboarding</w:t>
      </w:r>
      <w:bookmarkEnd w:id="57"/>
    </w:p>
    <w:p w14:paraId="3300E8F6">
      <w:pPr>
        <w:jc w:val="center"/>
      </w:pPr>
      <w:r>
        <w:rPr>
          <w:b/>
        </w:rPr>
        <w:t>Bảng UC.30 — Đặc tả đóng onboarding</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066D13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1102953">
            <w:r>
              <w:rPr>
                <w:b/>
                <w:color w:val="FFFFFF"/>
              </w:rPr>
              <w:t>Thuộc tính</w:t>
            </w:r>
          </w:p>
        </w:tc>
        <w:tc>
          <w:tcPr>
            <w:tcW w:w="4759" w:type="dxa"/>
            <w:shd w:val="clear" w:color="auto" w:fill="17365D"/>
          </w:tcPr>
          <w:p w14:paraId="107AD70E">
            <w:r>
              <w:rPr>
                <w:b/>
                <w:color w:val="FFFFFF"/>
              </w:rPr>
              <w:t>Nội dung</w:t>
            </w:r>
          </w:p>
        </w:tc>
      </w:tr>
      <w:tr w14:paraId="061C358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CFF6BDD">
            <w:r>
              <w:t>Use Case ID</w:t>
            </w:r>
          </w:p>
        </w:tc>
        <w:tc>
          <w:tcPr>
            <w:tcW w:w="4759" w:type="dxa"/>
            <w:vAlign w:val="center"/>
          </w:tcPr>
          <w:p w14:paraId="6DEF9306">
            <w:r>
              <w:t>UC-30</w:t>
            </w:r>
          </w:p>
        </w:tc>
      </w:tr>
      <w:tr w14:paraId="5F6A48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606BAD0">
            <w:r>
              <w:t>Use Case Name</w:t>
            </w:r>
          </w:p>
        </w:tc>
        <w:tc>
          <w:tcPr>
            <w:tcW w:w="4759" w:type="dxa"/>
            <w:shd w:val="clear" w:color="auto" w:fill="F3F7FB"/>
            <w:vAlign w:val="center"/>
          </w:tcPr>
          <w:p w14:paraId="41455EDA">
            <w:r>
              <w:t>Đóng onboarding</w:t>
            </w:r>
          </w:p>
        </w:tc>
      </w:tr>
      <w:tr w14:paraId="60D1FC3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308A900">
            <w:r>
              <w:t>Short Description</w:t>
            </w:r>
          </w:p>
        </w:tc>
        <w:tc>
          <w:tcPr>
            <w:tcW w:w="4759" w:type="dxa"/>
            <w:vAlign w:val="center"/>
          </w:tcPr>
          <w:p w14:paraId="04346636">
            <w:r>
              <w:t>Cho phép pm thực hiện nghiệp vụ đóng onboarding trong đúng phạm vi quyền và bảo toàn các invariant của Ralion.</w:t>
            </w:r>
          </w:p>
        </w:tc>
      </w:tr>
      <w:tr w14:paraId="6B22ED0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74BFFC5">
            <w:r>
              <w:t>Primary Actor</w:t>
            </w:r>
          </w:p>
        </w:tc>
        <w:tc>
          <w:tcPr>
            <w:tcW w:w="4759" w:type="dxa"/>
            <w:shd w:val="clear" w:color="auto" w:fill="F3F7FB"/>
            <w:vAlign w:val="center"/>
          </w:tcPr>
          <w:p w14:paraId="6904C37A">
            <w:r>
              <w:t>PM</w:t>
            </w:r>
          </w:p>
        </w:tc>
      </w:tr>
      <w:tr w14:paraId="1AB0E78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F24DBAA">
            <w:r>
              <w:t>Trigger</w:t>
            </w:r>
          </w:p>
        </w:tc>
        <w:tc>
          <w:tcPr>
            <w:tcW w:w="4759" w:type="dxa"/>
            <w:vAlign w:val="center"/>
          </w:tcPr>
          <w:p w14:paraId="60BC8903">
            <w:r>
              <w:t>Actor chọn chức năng “Đóng onboarding” hoặc sự kiện hệ thống tương ứng được kích hoạt.</w:t>
            </w:r>
          </w:p>
        </w:tc>
      </w:tr>
      <w:tr w14:paraId="224E571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6C07BF4">
            <w:r>
              <w:t>Pre-Conditions</w:t>
            </w:r>
          </w:p>
        </w:tc>
        <w:tc>
          <w:tcPr>
            <w:tcW w:w="4759" w:type="dxa"/>
            <w:shd w:val="clear" w:color="auto" w:fill="F3F7FB"/>
            <w:vAlign w:val="center"/>
          </w:tcPr>
          <w:p w14:paraId="2A219FD7">
            <w:r>
              <w:t>Các gate bắt buộc hoàn tất</w:t>
            </w:r>
          </w:p>
        </w:tc>
      </w:tr>
      <w:tr w14:paraId="2E7E15B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5222624">
            <w:r>
              <w:t>Post-Conditions</w:t>
            </w:r>
          </w:p>
        </w:tc>
        <w:tc>
          <w:tcPr>
            <w:tcW w:w="4759" w:type="dxa"/>
            <w:vAlign w:val="center"/>
          </w:tcPr>
          <w:p w14:paraId="37BB0EF9">
            <w:r>
              <w:t>Plan chuyển ONBOARDING_CLOSED và lưu người/thời điểm xác nhận</w:t>
            </w:r>
          </w:p>
        </w:tc>
      </w:tr>
      <w:tr w14:paraId="3364EDA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0D7865C">
            <w:r>
              <w:t>Priority</w:t>
            </w:r>
          </w:p>
        </w:tc>
        <w:tc>
          <w:tcPr>
            <w:tcW w:w="4759" w:type="dxa"/>
            <w:shd w:val="clear" w:color="auto" w:fill="F3F7FB"/>
            <w:vAlign w:val="center"/>
          </w:tcPr>
          <w:p w14:paraId="7FCA3B9A">
            <w:r>
              <w:t>Must</w:t>
            </w:r>
          </w:p>
        </w:tc>
      </w:tr>
      <w:tr w14:paraId="2D7CDC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5A2C229">
            <w:r>
              <w:t>Related Requirements</w:t>
            </w:r>
          </w:p>
        </w:tc>
        <w:tc>
          <w:tcPr>
            <w:tcW w:w="4759" w:type="dxa"/>
            <w:vAlign w:val="center"/>
          </w:tcPr>
          <w:p w14:paraId="40EEC671">
            <w:r>
              <w:t>FR-CLOSE-01, FR-CLOSE-02, FR-CLOSE-03</w:t>
            </w:r>
          </w:p>
        </w:tc>
      </w:tr>
    </w:tbl>
    <w:p w14:paraId="7A0A330D"/>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7970ACA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69121213">
            <w:r>
              <w:rPr>
                <w:b/>
                <w:color w:val="FFFFFF"/>
              </w:rPr>
              <w:t>Luồng</w:t>
            </w:r>
          </w:p>
        </w:tc>
        <w:tc>
          <w:tcPr>
            <w:tcW w:w="4759" w:type="dxa"/>
            <w:shd w:val="clear" w:color="auto" w:fill="17365D"/>
          </w:tcPr>
          <w:p w14:paraId="635F9A85">
            <w:r>
              <w:rPr>
                <w:b/>
                <w:color w:val="FFFFFF"/>
              </w:rPr>
              <w:t>Đặc tả</w:t>
            </w:r>
          </w:p>
        </w:tc>
      </w:tr>
      <w:tr w14:paraId="1F3579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8E827B3">
            <w:r>
              <w:t>Main Flow</w:t>
            </w:r>
          </w:p>
        </w:tc>
        <w:tc>
          <w:tcPr>
            <w:tcW w:w="4759" w:type="dxa"/>
            <w:vAlign w:val="center"/>
          </w:tcPr>
          <w:p w14:paraId="14BA5C90">
            <w:r>
              <w:t>1. PM mở plan đã đạt readiness/first contribution gate.</w:t>
            </w:r>
            <w:r>
              <w:br w:type="textWrapping"/>
            </w:r>
            <w:r>
              <w:t>2. Hệ thống kiểm tra mandatory task, blocker và mốc First PR/mốc tương đương.</w:t>
            </w:r>
            <w:r>
              <w:br w:type="textWrapping"/>
            </w:r>
            <w:r>
              <w:t>3. PM xác nhận đóng onboarding.</w:t>
            </w:r>
            <w:r>
              <w:br w:type="textWrapping"/>
            </w:r>
            <w:r>
              <w:t>4. Backend chuyển trạng thái forward-only, lưu closed_at và actor.</w:t>
            </w:r>
            <w:r>
              <w:br w:type="textWrapping"/>
            </w:r>
            <w:r>
              <w:t>5. Dashboard và member portal phản ánh trạng thái hoàn tất.</w:t>
            </w:r>
          </w:p>
        </w:tc>
      </w:tr>
      <w:tr w14:paraId="2EE4E6A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47D5E9F">
            <w:r>
              <w:t>Alternate Flow(s)</w:t>
            </w:r>
          </w:p>
        </w:tc>
        <w:tc>
          <w:tcPr>
            <w:tcW w:w="4759" w:type="dxa"/>
            <w:shd w:val="clear" w:color="auto" w:fill="F3F7FB"/>
            <w:vAlign w:val="center"/>
          </w:tcPr>
          <w:p w14:paraId="7B43A5A3">
            <w:r>
              <w:t>A1. PM có thể ghi nhận First PR URL thủ công trong MVP.</w:t>
            </w:r>
            <w:r>
              <w:br w:type="textWrapping"/>
            </w:r>
            <w:r>
              <w:t>A2. Nếu dùng mốc tương đương phải lưu ghi chú và người xác nhận.</w:t>
            </w:r>
          </w:p>
        </w:tc>
      </w:tr>
      <w:tr w14:paraId="22B20F8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17975F7">
            <w:r>
              <w:t>Exception Flow(s)</w:t>
            </w:r>
          </w:p>
        </w:tc>
        <w:tc>
          <w:tcPr>
            <w:tcW w:w="4759" w:type="dxa"/>
            <w:vAlign w:val="center"/>
          </w:tcPr>
          <w:p w14:paraId="6184069E">
            <w:r>
              <w:t>E1. Còn task/blocker bắt buộc: từ chối đóng với danh sách gate chưa đạt.</w:t>
            </w:r>
            <w:r>
              <w:br w:type="textWrapping"/>
            </w:r>
            <w:r>
              <w:t>E2. Engineer/AI gọi close: 403.</w:t>
            </w:r>
          </w:p>
        </w:tc>
      </w:tr>
      <w:tr w14:paraId="350DE72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6E9CFFF">
            <w:r>
              <w:t>Business Rules</w:t>
            </w:r>
          </w:p>
        </w:tc>
        <w:tc>
          <w:tcPr>
            <w:tcW w:w="4759" w:type="dxa"/>
            <w:shd w:val="clear" w:color="auto" w:fill="F3F7FB"/>
            <w:vAlign w:val="center"/>
          </w:tcPr>
          <w:p w14:paraId="5E67F0AF">
            <w:r>
              <w:t>Áp dụng các invariant, state transition, ACL, versioning và audit rule tương ứng tại Chương 6.</w:t>
            </w:r>
          </w:p>
        </w:tc>
      </w:tr>
      <w:tr w14:paraId="7C5DE26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51D6238">
            <w:r>
              <w:t>Frequency / Volume</w:t>
            </w:r>
          </w:p>
        </w:tc>
        <w:tc>
          <w:tcPr>
            <w:tcW w:w="4759" w:type="dxa"/>
            <w:vAlign w:val="center"/>
          </w:tcPr>
          <w:p w14:paraId="75D75681">
            <w:r>
              <w:t>Theo nhu cầu pilot; mọi giả định tải phải được xác nhận bằng performance test trước production.</w:t>
            </w:r>
          </w:p>
        </w:tc>
      </w:tr>
      <w:tr w14:paraId="09B5E6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54797E5">
            <w:r>
              <w:t>Audit &amp; Evidence</w:t>
            </w:r>
          </w:p>
        </w:tc>
        <w:tc>
          <w:tcPr>
            <w:tcW w:w="4759" w:type="dxa"/>
            <w:shd w:val="clear" w:color="auto" w:fill="F3F7FB"/>
            <w:vAlign w:val="center"/>
          </w:tcPr>
          <w:p w14:paraId="3F811EE6">
            <w:r>
              <w:t>Lưu actor, target, timestamp, trạng thái và trace/job ID cho hành động nhạy cảm; AI output giữ source/citation khi áp dụng.</w:t>
            </w:r>
          </w:p>
        </w:tc>
      </w:tr>
    </w:tbl>
    <w:p w14:paraId="1CA1C8E9"/>
    <w:p w14:paraId="3482EA85">
      <w:pPr>
        <w:pStyle w:val="2"/>
      </w:pPr>
      <w:bookmarkStart w:id="58" w:name="_Toc19769"/>
      <w:r>
        <w:t>5. YÊU CẦU CHỨC NĂNG</w:t>
      </w:r>
      <w:bookmarkEnd w:id="58"/>
    </w:p>
    <w:p w14:paraId="2872BD03">
      <w:pPr>
        <w:pStyle w:val="3"/>
      </w:pPr>
      <w:bookmarkStart w:id="59" w:name="_Toc17851"/>
      <w:r>
        <w:t>5.1 Xác thực và phiên</w:t>
      </w:r>
      <w:bookmarkEnd w:id="59"/>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705A2C2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0DC2E2F9">
            <w:r>
              <w:rPr>
                <w:b/>
                <w:color w:val="FFFFFF"/>
              </w:rPr>
              <w:t>Mã</w:t>
            </w:r>
          </w:p>
        </w:tc>
        <w:tc>
          <w:tcPr>
            <w:tcW w:w="2380" w:type="dxa"/>
            <w:shd w:val="clear" w:color="auto" w:fill="17365D"/>
          </w:tcPr>
          <w:p w14:paraId="378C9868">
            <w:r>
              <w:rPr>
                <w:b/>
                <w:color w:val="FFFFFF"/>
              </w:rPr>
              <w:t>Yêu cầu chức năng</w:t>
            </w:r>
          </w:p>
        </w:tc>
        <w:tc>
          <w:tcPr>
            <w:tcW w:w="2380" w:type="dxa"/>
            <w:shd w:val="clear" w:color="auto" w:fill="17365D"/>
          </w:tcPr>
          <w:p w14:paraId="4E38FD77">
            <w:r>
              <w:rPr>
                <w:b/>
                <w:color w:val="FFFFFF"/>
              </w:rPr>
              <w:t>Mức ưu tiên</w:t>
            </w:r>
          </w:p>
        </w:tc>
        <w:tc>
          <w:tcPr>
            <w:tcW w:w="2380" w:type="dxa"/>
            <w:shd w:val="clear" w:color="auto" w:fill="17365D"/>
          </w:tcPr>
          <w:p w14:paraId="4F5D3E00">
            <w:r>
              <w:rPr>
                <w:b/>
                <w:color w:val="FFFFFF"/>
              </w:rPr>
              <w:t>Nguồn</w:t>
            </w:r>
          </w:p>
        </w:tc>
      </w:tr>
      <w:tr w14:paraId="1155086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CD2F171">
            <w:r>
              <w:t>FR-AUTH-01</w:t>
            </w:r>
          </w:p>
        </w:tc>
        <w:tc>
          <w:tcPr>
            <w:tcW w:w="2380" w:type="dxa"/>
            <w:vAlign w:val="center"/>
          </w:tcPr>
          <w:p w14:paraId="7089C1E4">
            <w:r>
              <w:t>Hệ thống phải xác thực bằng email/mật khẩu và không tiết lộ nguyên nhân chi tiết khi thông tin đăng nhập sai.</w:t>
            </w:r>
          </w:p>
        </w:tc>
        <w:tc>
          <w:tcPr>
            <w:tcW w:w="2380" w:type="dxa"/>
            <w:vAlign w:val="center"/>
          </w:tcPr>
          <w:p w14:paraId="50D6E22D">
            <w:r>
              <w:t>Must</w:t>
            </w:r>
          </w:p>
        </w:tc>
        <w:tc>
          <w:tcPr>
            <w:tcW w:w="2380" w:type="dxa"/>
            <w:vAlign w:val="center"/>
          </w:tcPr>
          <w:p w14:paraId="46F442E5">
            <w:r>
              <w:t>Code + SoT</w:t>
            </w:r>
          </w:p>
        </w:tc>
      </w:tr>
      <w:tr w14:paraId="441B7C2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8B1716D">
            <w:r>
              <w:t>FR-AUTH-02</w:t>
            </w:r>
          </w:p>
        </w:tc>
        <w:tc>
          <w:tcPr>
            <w:tcW w:w="2380" w:type="dxa"/>
            <w:shd w:val="clear" w:color="auto" w:fill="F3F7FB"/>
            <w:vAlign w:val="center"/>
          </w:tcPr>
          <w:p w14:paraId="12554018">
            <w:r>
              <w:t>Hệ thống phải trả về user, system_role, preferences và danh sách membership ACTIVE khi đọc phiên hiện tại.</w:t>
            </w:r>
          </w:p>
        </w:tc>
        <w:tc>
          <w:tcPr>
            <w:tcW w:w="2380" w:type="dxa"/>
            <w:shd w:val="clear" w:color="auto" w:fill="F3F7FB"/>
            <w:vAlign w:val="center"/>
          </w:tcPr>
          <w:p w14:paraId="38D45D1D">
            <w:r>
              <w:t>Must</w:t>
            </w:r>
          </w:p>
        </w:tc>
        <w:tc>
          <w:tcPr>
            <w:tcW w:w="2380" w:type="dxa"/>
            <w:shd w:val="clear" w:color="auto" w:fill="F3F7FB"/>
            <w:vAlign w:val="center"/>
          </w:tcPr>
          <w:p w14:paraId="6F2CF34A">
            <w:r>
              <w:t>Code + SoT</w:t>
            </w:r>
          </w:p>
        </w:tc>
      </w:tr>
      <w:tr w14:paraId="2EF831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D7E9CA4">
            <w:r>
              <w:t>FR-AUTH-03</w:t>
            </w:r>
          </w:p>
        </w:tc>
        <w:tc>
          <w:tcPr>
            <w:tcW w:w="2380" w:type="dxa"/>
            <w:vAlign w:val="center"/>
          </w:tcPr>
          <w:p w14:paraId="7B339363">
            <w:r>
              <w:t>Refresh phải gia hạn phiên theo chính sách; logout và đổi mật khẩu phải vô hiệu hóa phiên liên quan.</w:t>
            </w:r>
          </w:p>
        </w:tc>
        <w:tc>
          <w:tcPr>
            <w:tcW w:w="2380" w:type="dxa"/>
            <w:vAlign w:val="center"/>
          </w:tcPr>
          <w:p w14:paraId="3A9D7AF4">
            <w:r>
              <w:t>Must</w:t>
            </w:r>
          </w:p>
        </w:tc>
        <w:tc>
          <w:tcPr>
            <w:tcW w:w="2380" w:type="dxa"/>
            <w:vAlign w:val="center"/>
          </w:tcPr>
          <w:p w14:paraId="6A75EA89">
            <w:r>
              <w:t>Code + SoT</w:t>
            </w:r>
          </w:p>
        </w:tc>
      </w:tr>
      <w:tr w14:paraId="61F24CA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CB063CE">
            <w:r>
              <w:t>FR-AUTH-04</w:t>
            </w:r>
          </w:p>
        </w:tc>
        <w:tc>
          <w:tcPr>
            <w:tcW w:w="2380" w:type="dxa"/>
            <w:shd w:val="clear" w:color="auto" w:fill="F3F7FB"/>
            <w:vAlign w:val="center"/>
          </w:tcPr>
          <w:p w14:paraId="6C11D2B6">
            <w:r>
              <w:t>Người dùng phải chỉnh được ngôn ngữ, độ dài và giọng điệu câu trả lời mà không thay đổi quyền truy cập.</w:t>
            </w:r>
          </w:p>
        </w:tc>
        <w:tc>
          <w:tcPr>
            <w:tcW w:w="2380" w:type="dxa"/>
            <w:shd w:val="clear" w:color="auto" w:fill="F3F7FB"/>
            <w:vAlign w:val="center"/>
          </w:tcPr>
          <w:p w14:paraId="029D23E5">
            <w:r>
              <w:t>Must</w:t>
            </w:r>
          </w:p>
        </w:tc>
        <w:tc>
          <w:tcPr>
            <w:tcW w:w="2380" w:type="dxa"/>
            <w:shd w:val="clear" w:color="auto" w:fill="F3F7FB"/>
            <w:vAlign w:val="center"/>
          </w:tcPr>
          <w:p w14:paraId="0CF58D0F">
            <w:r>
              <w:t>Code + SoT</w:t>
            </w:r>
          </w:p>
        </w:tc>
      </w:tr>
    </w:tbl>
    <w:p w14:paraId="54679C74"/>
    <w:p w14:paraId="3BA3B568">
      <w:pPr>
        <w:pStyle w:val="3"/>
      </w:pPr>
      <w:bookmarkStart w:id="60" w:name="_Toc31920"/>
      <w:r>
        <w:t>5.2 Tài khoản</w:t>
      </w:r>
      <w:bookmarkEnd w:id="60"/>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65538B4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1D82583F">
            <w:r>
              <w:rPr>
                <w:b/>
                <w:color w:val="FFFFFF"/>
              </w:rPr>
              <w:t>Mã</w:t>
            </w:r>
          </w:p>
        </w:tc>
        <w:tc>
          <w:tcPr>
            <w:tcW w:w="2380" w:type="dxa"/>
            <w:shd w:val="clear" w:color="auto" w:fill="17365D"/>
          </w:tcPr>
          <w:p w14:paraId="5C23C9D9">
            <w:r>
              <w:rPr>
                <w:b/>
                <w:color w:val="FFFFFF"/>
              </w:rPr>
              <w:t>Yêu cầu chức năng</w:t>
            </w:r>
          </w:p>
        </w:tc>
        <w:tc>
          <w:tcPr>
            <w:tcW w:w="2380" w:type="dxa"/>
            <w:shd w:val="clear" w:color="auto" w:fill="17365D"/>
          </w:tcPr>
          <w:p w14:paraId="16953002">
            <w:r>
              <w:rPr>
                <w:b/>
                <w:color w:val="FFFFFF"/>
              </w:rPr>
              <w:t>Mức ưu tiên</w:t>
            </w:r>
          </w:p>
        </w:tc>
        <w:tc>
          <w:tcPr>
            <w:tcW w:w="2380" w:type="dxa"/>
            <w:shd w:val="clear" w:color="auto" w:fill="17365D"/>
          </w:tcPr>
          <w:p w14:paraId="62CC9666">
            <w:r>
              <w:rPr>
                <w:b/>
                <w:color w:val="FFFFFF"/>
              </w:rPr>
              <w:t>Nguồn</w:t>
            </w:r>
          </w:p>
        </w:tc>
      </w:tr>
      <w:tr w14:paraId="1DC1BB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E48AF06">
            <w:r>
              <w:t>FR-IAM-01</w:t>
            </w:r>
          </w:p>
        </w:tc>
        <w:tc>
          <w:tcPr>
            <w:tcW w:w="2380" w:type="dxa"/>
            <w:vAlign w:val="center"/>
          </w:tcPr>
          <w:p w14:paraId="25B8DD50">
            <w:r>
              <w:t>Chỉ Admin được tạo, sửa, vô hiệu hóa tài khoản và đặt lại mật khẩu.</w:t>
            </w:r>
          </w:p>
        </w:tc>
        <w:tc>
          <w:tcPr>
            <w:tcW w:w="2380" w:type="dxa"/>
            <w:vAlign w:val="center"/>
          </w:tcPr>
          <w:p w14:paraId="7AD4EA6E">
            <w:r>
              <w:t>Must</w:t>
            </w:r>
          </w:p>
        </w:tc>
        <w:tc>
          <w:tcPr>
            <w:tcW w:w="2380" w:type="dxa"/>
            <w:vAlign w:val="center"/>
          </w:tcPr>
          <w:p w14:paraId="1657C12F">
            <w:r>
              <w:t>Code + SoT</w:t>
            </w:r>
          </w:p>
        </w:tc>
      </w:tr>
      <w:tr w14:paraId="278BA04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1B89656">
            <w:r>
              <w:t>FR-IAM-02</w:t>
            </w:r>
          </w:p>
        </w:tc>
        <w:tc>
          <w:tcPr>
            <w:tcW w:w="2380" w:type="dxa"/>
            <w:shd w:val="clear" w:color="auto" w:fill="F3F7FB"/>
            <w:vAlign w:val="center"/>
          </w:tcPr>
          <w:p w14:paraId="48696006">
            <w:r>
              <w:t>Email phải duy nhất không phân biệt hoa thường; user INACTIVE không được tạo phiên mới.</w:t>
            </w:r>
          </w:p>
        </w:tc>
        <w:tc>
          <w:tcPr>
            <w:tcW w:w="2380" w:type="dxa"/>
            <w:shd w:val="clear" w:color="auto" w:fill="F3F7FB"/>
            <w:vAlign w:val="center"/>
          </w:tcPr>
          <w:p w14:paraId="72C75ED5">
            <w:r>
              <w:t>Must</w:t>
            </w:r>
          </w:p>
        </w:tc>
        <w:tc>
          <w:tcPr>
            <w:tcW w:w="2380" w:type="dxa"/>
            <w:shd w:val="clear" w:color="auto" w:fill="F3F7FB"/>
            <w:vAlign w:val="center"/>
          </w:tcPr>
          <w:p w14:paraId="7F0BCB88">
            <w:r>
              <w:t>Code + SoT</w:t>
            </w:r>
          </w:p>
        </w:tc>
      </w:tr>
      <w:tr w14:paraId="05796E6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28EE621">
            <w:r>
              <w:t>FR-IAM-03</w:t>
            </w:r>
          </w:p>
        </w:tc>
        <w:tc>
          <w:tcPr>
            <w:tcW w:w="2380" w:type="dxa"/>
            <w:vAlign w:val="center"/>
          </w:tcPr>
          <w:p w14:paraId="6D2F86D0">
            <w:r>
              <w:t>Import phải có bước preview và báo lỗi theo dòng; mỗi lô tối đa 100 dòng.</w:t>
            </w:r>
          </w:p>
        </w:tc>
        <w:tc>
          <w:tcPr>
            <w:tcW w:w="2380" w:type="dxa"/>
            <w:vAlign w:val="center"/>
          </w:tcPr>
          <w:p w14:paraId="7C266047">
            <w:r>
              <w:t>Must</w:t>
            </w:r>
          </w:p>
        </w:tc>
        <w:tc>
          <w:tcPr>
            <w:tcW w:w="2380" w:type="dxa"/>
            <w:vAlign w:val="center"/>
          </w:tcPr>
          <w:p w14:paraId="3751689B">
            <w:r>
              <w:t>Code + SoT</w:t>
            </w:r>
          </w:p>
        </w:tc>
      </w:tr>
      <w:tr w14:paraId="27E9BD1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2573FB2">
            <w:r>
              <w:t>FR-IAM-04</w:t>
            </w:r>
          </w:p>
        </w:tc>
        <w:tc>
          <w:tcPr>
            <w:tcW w:w="2380" w:type="dxa"/>
            <w:shd w:val="clear" w:color="auto" w:fill="F3F7FB"/>
            <w:vAlign w:val="center"/>
          </w:tcPr>
          <w:p w14:paraId="1A38606B">
            <w:r>
              <w:t>Thao tác quản trị nhạy cảm phải ghi nhận actor, target, timestamp và trace ID.</w:t>
            </w:r>
          </w:p>
        </w:tc>
        <w:tc>
          <w:tcPr>
            <w:tcW w:w="2380" w:type="dxa"/>
            <w:shd w:val="clear" w:color="auto" w:fill="F3F7FB"/>
            <w:vAlign w:val="center"/>
          </w:tcPr>
          <w:p w14:paraId="0BEA248E">
            <w:r>
              <w:t>Must</w:t>
            </w:r>
          </w:p>
        </w:tc>
        <w:tc>
          <w:tcPr>
            <w:tcW w:w="2380" w:type="dxa"/>
            <w:shd w:val="clear" w:color="auto" w:fill="F3F7FB"/>
            <w:vAlign w:val="center"/>
          </w:tcPr>
          <w:p w14:paraId="43EEE0FC">
            <w:r>
              <w:t>Code + SoT</w:t>
            </w:r>
          </w:p>
        </w:tc>
      </w:tr>
    </w:tbl>
    <w:p w14:paraId="7E288A61"/>
    <w:p w14:paraId="7AEF6E7A">
      <w:pPr>
        <w:pStyle w:val="3"/>
      </w:pPr>
      <w:bookmarkStart w:id="61" w:name="_Toc17490"/>
      <w:r>
        <w:t>5.3 Dự án và membership</w:t>
      </w:r>
      <w:bookmarkEnd w:id="61"/>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35341BB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57C241FF">
            <w:r>
              <w:rPr>
                <w:b/>
                <w:color w:val="FFFFFF"/>
              </w:rPr>
              <w:t>Mã</w:t>
            </w:r>
          </w:p>
        </w:tc>
        <w:tc>
          <w:tcPr>
            <w:tcW w:w="2380" w:type="dxa"/>
            <w:shd w:val="clear" w:color="auto" w:fill="17365D"/>
          </w:tcPr>
          <w:p w14:paraId="37038B47">
            <w:r>
              <w:rPr>
                <w:b/>
                <w:color w:val="FFFFFF"/>
              </w:rPr>
              <w:t>Yêu cầu chức năng</w:t>
            </w:r>
          </w:p>
        </w:tc>
        <w:tc>
          <w:tcPr>
            <w:tcW w:w="2380" w:type="dxa"/>
            <w:shd w:val="clear" w:color="auto" w:fill="17365D"/>
          </w:tcPr>
          <w:p w14:paraId="22062504">
            <w:r>
              <w:rPr>
                <w:b/>
                <w:color w:val="FFFFFF"/>
              </w:rPr>
              <w:t>Mức ưu tiên</w:t>
            </w:r>
          </w:p>
        </w:tc>
        <w:tc>
          <w:tcPr>
            <w:tcW w:w="2380" w:type="dxa"/>
            <w:shd w:val="clear" w:color="auto" w:fill="17365D"/>
          </w:tcPr>
          <w:p w14:paraId="6941C88F">
            <w:r>
              <w:rPr>
                <w:b/>
                <w:color w:val="FFFFFF"/>
              </w:rPr>
              <w:t>Nguồn</w:t>
            </w:r>
          </w:p>
        </w:tc>
      </w:tr>
      <w:tr w14:paraId="2080FAF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FCAA8A0">
            <w:r>
              <w:t>FR-PROJECT-01</w:t>
            </w:r>
          </w:p>
        </w:tc>
        <w:tc>
          <w:tcPr>
            <w:tcW w:w="2380" w:type="dxa"/>
            <w:vAlign w:val="center"/>
          </w:tcPr>
          <w:p w14:paraId="080579BB">
            <w:r>
              <w:t>Chỉ Admin được tạo, sửa trạng thái dự án và chỉ định primary PM.</w:t>
            </w:r>
          </w:p>
        </w:tc>
        <w:tc>
          <w:tcPr>
            <w:tcW w:w="2380" w:type="dxa"/>
            <w:vAlign w:val="center"/>
          </w:tcPr>
          <w:p w14:paraId="24397478">
            <w:r>
              <w:t>Must</w:t>
            </w:r>
          </w:p>
        </w:tc>
        <w:tc>
          <w:tcPr>
            <w:tcW w:w="2380" w:type="dxa"/>
            <w:vAlign w:val="center"/>
          </w:tcPr>
          <w:p w14:paraId="588CE76A">
            <w:r>
              <w:t>Code + SoT</w:t>
            </w:r>
          </w:p>
        </w:tc>
      </w:tr>
      <w:tr w14:paraId="0FBC8D8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14B572AD">
            <w:r>
              <w:t>FR-PROJECT-02</w:t>
            </w:r>
          </w:p>
        </w:tc>
        <w:tc>
          <w:tcPr>
            <w:tcW w:w="2380" w:type="dxa"/>
            <w:shd w:val="clear" w:color="auto" w:fill="F3F7FB"/>
            <w:vAlign w:val="center"/>
          </w:tcPr>
          <w:p w14:paraId="6C8718D4">
            <w:r>
              <w:t>Mỗi cặp user–project chỉ có một membership; role dự án thuộc PM hoặc ENGINEER.</w:t>
            </w:r>
          </w:p>
        </w:tc>
        <w:tc>
          <w:tcPr>
            <w:tcW w:w="2380" w:type="dxa"/>
            <w:shd w:val="clear" w:color="auto" w:fill="F3F7FB"/>
            <w:vAlign w:val="center"/>
          </w:tcPr>
          <w:p w14:paraId="6326C2A0">
            <w:r>
              <w:t>Must</w:t>
            </w:r>
          </w:p>
        </w:tc>
        <w:tc>
          <w:tcPr>
            <w:tcW w:w="2380" w:type="dxa"/>
            <w:shd w:val="clear" w:color="auto" w:fill="F3F7FB"/>
            <w:vAlign w:val="center"/>
          </w:tcPr>
          <w:p w14:paraId="7F2E9F5C">
            <w:r>
              <w:t>Code + SoT</w:t>
            </w:r>
          </w:p>
        </w:tc>
      </w:tr>
      <w:tr w14:paraId="08C70F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89A8D2D">
            <w:r>
              <w:t>FR-PROJECT-03</w:t>
            </w:r>
          </w:p>
        </w:tc>
        <w:tc>
          <w:tcPr>
            <w:tcW w:w="2380" w:type="dxa"/>
            <w:vAlign w:val="center"/>
          </w:tcPr>
          <w:p w14:paraId="41D0F67F">
            <w:r>
              <w:t>PM chỉ được thao tác trên project có membership PM ACTIVE.</w:t>
            </w:r>
          </w:p>
        </w:tc>
        <w:tc>
          <w:tcPr>
            <w:tcW w:w="2380" w:type="dxa"/>
            <w:vAlign w:val="center"/>
          </w:tcPr>
          <w:p w14:paraId="2D698948">
            <w:r>
              <w:t>Must</w:t>
            </w:r>
          </w:p>
        </w:tc>
        <w:tc>
          <w:tcPr>
            <w:tcW w:w="2380" w:type="dxa"/>
            <w:vAlign w:val="center"/>
          </w:tcPr>
          <w:p w14:paraId="656AE436">
            <w:r>
              <w:t>Code + SoT</w:t>
            </w:r>
          </w:p>
        </w:tc>
      </w:tr>
      <w:tr w14:paraId="79DA552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96B3547">
            <w:r>
              <w:t>FR-PROJECT-04</w:t>
            </w:r>
          </w:p>
        </w:tc>
        <w:tc>
          <w:tcPr>
            <w:tcW w:w="2380" w:type="dxa"/>
            <w:shd w:val="clear" w:color="auto" w:fill="F3F7FB"/>
            <w:vAlign w:val="center"/>
          </w:tcPr>
          <w:p w14:paraId="2E169E95">
            <w:r>
              <w:t>Khi tạo project, hệ thống phải fork Global Master Template; nếu nguồn chưa sẵn sàng phải thất bại rõ ràng và atomic.</w:t>
            </w:r>
          </w:p>
        </w:tc>
        <w:tc>
          <w:tcPr>
            <w:tcW w:w="2380" w:type="dxa"/>
            <w:shd w:val="clear" w:color="auto" w:fill="F3F7FB"/>
            <w:vAlign w:val="center"/>
          </w:tcPr>
          <w:p w14:paraId="5E9909A0">
            <w:r>
              <w:t>Must</w:t>
            </w:r>
          </w:p>
        </w:tc>
        <w:tc>
          <w:tcPr>
            <w:tcW w:w="2380" w:type="dxa"/>
            <w:shd w:val="clear" w:color="auto" w:fill="F3F7FB"/>
            <w:vAlign w:val="center"/>
          </w:tcPr>
          <w:p w14:paraId="1EFC9A8D">
            <w:r>
              <w:t>Code + SoT</w:t>
            </w:r>
          </w:p>
        </w:tc>
      </w:tr>
    </w:tbl>
    <w:p w14:paraId="36A0E20E"/>
    <w:p w14:paraId="3FD5E04F">
      <w:pPr>
        <w:pStyle w:val="3"/>
      </w:pPr>
      <w:bookmarkStart w:id="62" w:name="_Toc32285"/>
      <w:r>
        <w:t>5.4 Access grant</w:t>
      </w:r>
      <w:bookmarkEnd w:id="62"/>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4238617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6319E8B6">
            <w:r>
              <w:rPr>
                <w:b/>
                <w:color w:val="FFFFFF"/>
              </w:rPr>
              <w:t>Mã</w:t>
            </w:r>
          </w:p>
        </w:tc>
        <w:tc>
          <w:tcPr>
            <w:tcW w:w="2380" w:type="dxa"/>
            <w:shd w:val="clear" w:color="auto" w:fill="17365D"/>
          </w:tcPr>
          <w:p w14:paraId="651BECC8">
            <w:r>
              <w:rPr>
                <w:b/>
                <w:color w:val="FFFFFF"/>
              </w:rPr>
              <w:t>Yêu cầu chức năng</w:t>
            </w:r>
          </w:p>
        </w:tc>
        <w:tc>
          <w:tcPr>
            <w:tcW w:w="2380" w:type="dxa"/>
            <w:shd w:val="clear" w:color="auto" w:fill="17365D"/>
          </w:tcPr>
          <w:p w14:paraId="077F29F2">
            <w:r>
              <w:rPr>
                <w:b/>
                <w:color w:val="FFFFFF"/>
              </w:rPr>
              <w:t>Mức ưu tiên</w:t>
            </w:r>
          </w:p>
        </w:tc>
        <w:tc>
          <w:tcPr>
            <w:tcW w:w="2380" w:type="dxa"/>
            <w:shd w:val="clear" w:color="auto" w:fill="17365D"/>
          </w:tcPr>
          <w:p w14:paraId="788C39CC">
            <w:r>
              <w:rPr>
                <w:b/>
                <w:color w:val="FFFFFF"/>
              </w:rPr>
              <w:t>Nguồn</w:t>
            </w:r>
          </w:p>
        </w:tc>
      </w:tr>
      <w:tr w14:paraId="13AF974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C26E838">
            <w:r>
              <w:t>FR-ACCESS-01</w:t>
            </w:r>
          </w:p>
        </w:tc>
        <w:tc>
          <w:tcPr>
            <w:tcW w:w="2380" w:type="dxa"/>
            <w:vAlign w:val="center"/>
          </w:tcPr>
          <w:p w14:paraId="7C013D45">
            <w:r>
              <w:t>Resource type phải thuộc tập đóng REPOSITORY, ISSUE_TRACKER, CI_CD, DATABASE, SECRETS, VPN, OTHER.</w:t>
            </w:r>
          </w:p>
        </w:tc>
        <w:tc>
          <w:tcPr>
            <w:tcW w:w="2380" w:type="dxa"/>
            <w:vAlign w:val="center"/>
          </w:tcPr>
          <w:p w14:paraId="43FCC414">
            <w:r>
              <w:t>Must</w:t>
            </w:r>
          </w:p>
        </w:tc>
        <w:tc>
          <w:tcPr>
            <w:tcW w:w="2380" w:type="dxa"/>
            <w:vAlign w:val="center"/>
          </w:tcPr>
          <w:p w14:paraId="7302EECC">
            <w:r>
              <w:t>Code + SoT</w:t>
            </w:r>
          </w:p>
        </w:tc>
      </w:tr>
      <w:tr w14:paraId="23AE2C6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1ED6CEAC">
            <w:r>
              <w:t>FR-ACCESS-02</w:t>
            </w:r>
          </w:p>
        </w:tc>
        <w:tc>
          <w:tcPr>
            <w:tcW w:w="2380" w:type="dxa"/>
            <w:shd w:val="clear" w:color="auto" w:fill="F3F7FB"/>
            <w:vAlign w:val="center"/>
          </w:tcPr>
          <w:p w14:paraId="1BAF5C88">
            <w:r>
              <w:t>Vòng đời yêu cầu phải là REQUESTED, GRANTED hoặc REVOKED; không tự cấp quyền bằng AI.</w:t>
            </w:r>
          </w:p>
        </w:tc>
        <w:tc>
          <w:tcPr>
            <w:tcW w:w="2380" w:type="dxa"/>
            <w:shd w:val="clear" w:color="auto" w:fill="F3F7FB"/>
            <w:vAlign w:val="center"/>
          </w:tcPr>
          <w:p w14:paraId="545E2E96">
            <w:r>
              <w:t>Must</w:t>
            </w:r>
          </w:p>
        </w:tc>
        <w:tc>
          <w:tcPr>
            <w:tcW w:w="2380" w:type="dxa"/>
            <w:shd w:val="clear" w:color="auto" w:fill="F3F7FB"/>
            <w:vAlign w:val="center"/>
          </w:tcPr>
          <w:p w14:paraId="712EC715">
            <w:r>
              <w:t>Code + SoT</w:t>
            </w:r>
          </w:p>
        </w:tc>
      </w:tr>
      <w:tr w14:paraId="18E04E2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DF16241">
            <w:r>
              <w:t>FR-ACCESS-03</w:t>
            </w:r>
          </w:p>
        </w:tc>
        <w:tc>
          <w:tcPr>
            <w:tcW w:w="2380" w:type="dxa"/>
            <w:vAlign w:val="center"/>
          </w:tcPr>
          <w:p w14:paraId="7812A3CA">
            <w:r>
              <w:t>Admin phải lọc và tổng hợp hàng đợi theo dự án, trạng thái và loại tài nguyên.</w:t>
            </w:r>
          </w:p>
        </w:tc>
        <w:tc>
          <w:tcPr>
            <w:tcW w:w="2380" w:type="dxa"/>
            <w:vAlign w:val="center"/>
          </w:tcPr>
          <w:p w14:paraId="0768DB24">
            <w:r>
              <w:t>Must</w:t>
            </w:r>
          </w:p>
        </w:tc>
        <w:tc>
          <w:tcPr>
            <w:tcW w:w="2380" w:type="dxa"/>
            <w:vAlign w:val="center"/>
          </w:tcPr>
          <w:p w14:paraId="3C3399D5">
            <w:r>
              <w:t>Code + SoT</w:t>
            </w:r>
          </w:p>
        </w:tc>
      </w:tr>
    </w:tbl>
    <w:p w14:paraId="1B1ED749"/>
    <w:p w14:paraId="650F756D">
      <w:pPr>
        <w:pStyle w:val="3"/>
      </w:pPr>
      <w:bookmarkStart w:id="63" w:name="_Toc23578"/>
      <w:r>
        <w:t>5.5 Policy</w:t>
      </w:r>
      <w:bookmarkEnd w:id="63"/>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342BF71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2463FAF5">
            <w:r>
              <w:rPr>
                <w:b/>
                <w:color w:val="FFFFFF"/>
              </w:rPr>
              <w:t>Mã</w:t>
            </w:r>
          </w:p>
        </w:tc>
        <w:tc>
          <w:tcPr>
            <w:tcW w:w="2380" w:type="dxa"/>
            <w:shd w:val="clear" w:color="auto" w:fill="17365D"/>
          </w:tcPr>
          <w:p w14:paraId="6D056B29">
            <w:r>
              <w:rPr>
                <w:b/>
                <w:color w:val="FFFFFF"/>
              </w:rPr>
              <w:t>Yêu cầu chức năng</w:t>
            </w:r>
          </w:p>
        </w:tc>
        <w:tc>
          <w:tcPr>
            <w:tcW w:w="2380" w:type="dxa"/>
            <w:shd w:val="clear" w:color="auto" w:fill="17365D"/>
          </w:tcPr>
          <w:p w14:paraId="7E290F80">
            <w:r>
              <w:rPr>
                <w:b/>
                <w:color w:val="FFFFFF"/>
              </w:rPr>
              <w:t>Mức ưu tiên</w:t>
            </w:r>
          </w:p>
        </w:tc>
        <w:tc>
          <w:tcPr>
            <w:tcW w:w="2380" w:type="dxa"/>
            <w:shd w:val="clear" w:color="auto" w:fill="17365D"/>
          </w:tcPr>
          <w:p w14:paraId="1819FB3C">
            <w:r>
              <w:rPr>
                <w:b/>
                <w:color w:val="FFFFFF"/>
              </w:rPr>
              <w:t>Nguồn</w:t>
            </w:r>
          </w:p>
        </w:tc>
      </w:tr>
      <w:tr w14:paraId="3132485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71648359">
            <w:r>
              <w:t>FR-POLICY-01</w:t>
            </w:r>
          </w:p>
        </w:tc>
        <w:tc>
          <w:tcPr>
            <w:tcW w:w="2380" w:type="dxa"/>
            <w:vAlign w:val="center"/>
          </w:tcPr>
          <w:p w14:paraId="6049F22E">
            <w:r>
              <w:t>HR được inspect trước khi upload để thấy metadata, định dạng và lỗi đọc.</w:t>
            </w:r>
          </w:p>
        </w:tc>
        <w:tc>
          <w:tcPr>
            <w:tcW w:w="2380" w:type="dxa"/>
            <w:vAlign w:val="center"/>
          </w:tcPr>
          <w:p w14:paraId="6A92C16F">
            <w:r>
              <w:t>Must</w:t>
            </w:r>
          </w:p>
        </w:tc>
        <w:tc>
          <w:tcPr>
            <w:tcW w:w="2380" w:type="dxa"/>
            <w:vAlign w:val="center"/>
          </w:tcPr>
          <w:p w14:paraId="0BC18317">
            <w:r>
              <w:t>Code + SoT</w:t>
            </w:r>
          </w:p>
        </w:tc>
      </w:tr>
      <w:tr w14:paraId="549C65A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CB6BFFF">
            <w:r>
              <w:t>FR-POLICY-02</w:t>
            </w:r>
          </w:p>
        </w:tc>
        <w:tc>
          <w:tcPr>
            <w:tcW w:w="2380" w:type="dxa"/>
            <w:shd w:val="clear" w:color="auto" w:fill="F3F7FB"/>
            <w:vAlign w:val="center"/>
          </w:tcPr>
          <w:p w14:paraId="1586C086">
            <w:r>
              <w:t>Policy phải được phân loại COMPANY_POLICY, HR_POLICY, SECURITY_POLICY, BENEFIT, WORKING_RULE hoặc GENERAL.</w:t>
            </w:r>
          </w:p>
        </w:tc>
        <w:tc>
          <w:tcPr>
            <w:tcW w:w="2380" w:type="dxa"/>
            <w:shd w:val="clear" w:color="auto" w:fill="F3F7FB"/>
            <w:vAlign w:val="center"/>
          </w:tcPr>
          <w:p w14:paraId="1A144E8C">
            <w:r>
              <w:t>Must</w:t>
            </w:r>
          </w:p>
        </w:tc>
        <w:tc>
          <w:tcPr>
            <w:tcW w:w="2380" w:type="dxa"/>
            <w:shd w:val="clear" w:color="auto" w:fill="F3F7FB"/>
            <w:vAlign w:val="center"/>
          </w:tcPr>
          <w:p w14:paraId="3BEDD836">
            <w:r>
              <w:t>Code + SoT</w:t>
            </w:r>
          </w:p>
        </w:tc>
      </w:tr>
      <w:tr w14:paraId="5022F3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7A0513C8">
            <w:r>
              <w:t>FR-POLICY-03</w:t>
            </w:r>
          </w:p>
        </w:tc>
        <w:tc>
          <w:tcPr>
            <w:tcW w:w="2380" w:type="dxa"/>
            <w:vAlign w:val="center"/>
          </w:tcPr>
          <w:p w14:paraId="6C781C7C">
            <w:r>
              <w:t>Archive/restore không xóa lịch sử version hoặc acknowledgement.</w:t>
            </w:r>
          </w:p>
        </w:tc>
        <w:tc>
          <w:tcPr>
            <w:tcW w:w="2380" w:type="dxa"/>
            <w:vAlign w:val="center"/>
          </w:tcPr>
          <w:p w14:paraId="74AF06C4">
            <w:r>
              <w:t>Must</w:t>
            </w:r>
          </w:p>
        </w:tc>
        <w:tc>
          <w:tcPr>
            <w:tcW w:w="2380" w:type="dxa"/>
            <w:vAlign w:val="center"/>
          </w:tcPr>
          <w:p w14:paraId="22AA4FCB">
            <w:r>
              <w:t>Code + SoT</w:t>
            </w:r>
          </w:p>
        </w:tc>
      </w:tr>
      <w:tr w14:paraId="53E4D55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087001E">
            <w:r>
              <w:t>FR-POLICY-04</w:t>
            </w:r>
          </w:p>
        </w:tc>
        <w:tc>
          <w:tcPr>
            <w:tcW w:w="2380" w:type="dxa"/>
            <w:shd w:val="clear" w:color="auto" w:fill="F3F7FB"/>
            <w:vAlign w:val="center"/>
          </w:tcPr>
          <w:p w14:paraId="58B1B994">
            <w:r>
              <w:t>Mỗi acknowledgement phải gắn user, document/version và thời điểm xác nhận để phục vụ audit.</w:t>
            </w:r>
          </w:p>
        </w:tc>
        <w:tc>
          <w:tcPr>
            <w:tcW w:w="2380" w:type="dxa"/>
            <w:shd w:val="clear" w:color="auto" w:fill="F3F7FB"/>
            <w:vAlign w:val="center"/>
          </w:tcPr>
          <w:p w14:paraId="413AA068">
            <w:r>
              <w:t>Must</w:t>
            </w:r>
          </w:p>
        </w:tc>
        <w:tc>
          <w:tcPr>
            <w:tcW w:w="2380" w:type="dxa"/>
            <w:shd w:val="clear" w:color="auto" w:fill="F3F7FB"/>
            <w:vAlign w:val="center"/>
          </w:tcPr>
          <w:p w14:paraId="1B0604AB">
            <w:r>
              <w:t>Code + SoT</w:t>
            </w:r>
          </w:p>
        </w:tc>
      </w:tr>
    </w:tbl>
    <w:p w14:paraId="0377909D"/>
    <w:p w14:paraId="4631E6BD">
      <w:pPr>
        <w:pStyle w:val="3"/>
      </w:pPr>
      <w:bookmarkStart w:id="64" w:name="_Toc10168"/>
      <w:r>
        <w:t>5.6 Tài liệu và knowledge pipeline</w:t>
      </w:r>
      <w:bookmarkEnd w:id="64"/>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1768"/>
        <w:gridCol w:w="4580"/>
        <w:gridCol w:w="1646"/>
        <w:gridCol w:w="1741"/>
      </w:tblGrid>
      <w:tr w14:paraId="1229FA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20620737">
            <w:r>
              <w:rPr>
                <w:b/>
                <w:color w:val="FFFFFF"/>
              </w:rPr>
              <w:t>Mã</w:t>
            </w:r>
          </w:p>
        </w:tc>
        <w:tc>
          <w:tcPr>
            <w:tcW w:w="2380" w:type="dxa"/>
            <w:shd w:val="clear" w:color="auto" w:fill="17365D"/>
          </w:tcPr>
          <w:p w14:paraId="5835686A">
            <w:r>
              <w:rPr>
                <w:b/>
                <w:color w:val="FFFFFF"/>
              </w:rPr>
              <w:t>Yêu cầu chức năng</w:t>
            </w:r>
          </w:p>
        </w:tc>
        <w:tc>
          <w:tcPr>
            <w:tcW w:w="2380" w:type="dxa"/>
            <w:shd w:val="clear" w:color="auto" w:fill="17365D"/>
          </w:tcPr>
          <w:p w14:paraId="5AC1062F">
            <w:r>
              <w:rPr>
                <w:b/>
                <w:color w:val="FFFFFF"/>
              </w:rPr>
              <w:t>Mức ưu tiên</w:t>
            </w:r>
          </w:p>
        </w:tc>
        <w:tc>
          <w:tcPr>
            <w:tcW w:w="2380" w:type="dxa"/>
            <w:shd w:val="clear" w:color="auto" w:fill="17365D"/>
          </w:tcPr>
          <w:p w14:paraId="184F4C06">
            <w:r>
              <w:rPr>
                <w:b/>
                <w:color w:val="FFFFFF"/>
              </w:rPr>
              <w:t>Nguồn</w:t>
            </w:r>
          </w:p>
        </w:tc>
      </w:tr>
      <w:tr w14:paraId="45C9BB3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15B681E">
            <w:r>
              <w:t>FR-KNOW-01</w:t>
            </w:r>
          </w:p>
        </w:tc>
        <w:tc>
          <w:tcPr>
            <w:tcW w:w="2380" w:type="dxa"/>
            <w:vAlign w:val="center"/>
          </w:tcPr>
          <w:p w14:paraId="2189D5CC">
            <w:r>
              <w:t>Hệ thống phải nhận PDF, DOCX, MD, TXT và nguồn GitHub/ZIP theo rule cấu hình.</w:t>
            </w:r>
          </w:p>
        </w:tc>
        <w:tc>
          <w:tcPr>
            <w:tcW w:w="2380" w:type="dxa"/>
            <w:vAlign w:val="center"/>
          </w:tcPr>
          <w:p w14:paraId="01ECA160">
            <w:r>
              <w:t>Must</w:t>
            </w:r>
          </w:p>
        </w:tc>
        <w:tc>
          <w:tcPr>
            <w:tcW w:w="2380" w:type="dxa"/>
            <w:vAlign w:val="center"/>
          </w:tcPr>
          <w:p w14:paraId="4290D9C2">
            <w:r>
              <w:t>Code + SoT</w:t>
            </w:r>
          </w:p>
        </w:tc>
      </w:tr>
      <w:tr w14:paraId="20CC72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A51EE26">
            <w:r>
              <w:t>FR-KNOW-02</w:t>
            </w:r>
          </w:p>
        </w:tc>
        <w:tc>
          <w:tcPr>
            <w:tcW w:w="2380" w:type="dxa"/>
            <w:shd w:val="clear" w:color="auto" w:fill="F3F7FB"/>
            <w:vAlign w:val="center"/>
          </w:tcPr>
          <w:p w14:paraId="7B2CC889">
            <w:r>
              <w:t>Quét repository phải giới hạn 500 file ứng viên, 100 MB tổng và 25 MB mỗi file.</w:t>
            </w:r>
          </w:p>
        </w:tc>
        <w:tc>
          <w:tcPr>
            <w:tcW w:w="2380" w:type="dxa"/>
            <w:shd w:val="clear" w:color="auto" w:fill="F3F7FB"/>
            <w:vAlign w:val="center"/>
          </w:tcPr>
          <w:p w14:paraId="5F5885D1">
            <w:r>
              <w:t>Must</w:t>
            </w:r>
          </w:p>
        </w:tc>
        <w:tc>
          <w:tcPr>
            <w:tcW w:w="2380" w:type="dxa"/>
            <w:shd w:val="clear" w:color="auto" w:fill="F3F7FB"/>
            <w:vAlign w:val="center"/>
          </w:tcPr>
          <w:p w14:paraId="689E46EE">
            <w:r>
              <w:t>Code + SoT</w:t>
            </w:r>
          </w:p>
        </w:tc>
      </w:tr>
      <w:tr w14:paraId="42ABD95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A26C369">
            <w:r>
              <w:t>FR-KNOW-03</w:t>
            </w:r>
          </w:p>
        </w:tc>
        <w:tc>
          <w:tcPr>
            <w:tcW w:w="2380" w:type="dxa"/>
            <w:vAlign w:val="center"/>
          </w:tcPr>
          <w:p w14:paraId="297DFD1B">
            <w:r>
              <w:t>Hệ thống phải phát hiện checksum trùng, file không đọc được, sai định dạng và category còn thiếu.</w:t>
            </w:r>
          </w:p>
        </w:tc>
        <w:tc>
          <w:tcPr>
            <w:tcW w:w="2380" w:type="dxa"/>
            <w:vAlign w:val="center"/>
          </w:tcPr>
          <w:p w14:paraId="73E40A79">
            <w:r>
              <w:t>Must</w:t>
            </w:r>
          </w:p>
        </w:tc>
        <w:tc>
          <w:tcPr>
            <w:tcW w:w="2380" w:type="dxa"/>
            <w:vAlign w:val="center"/>
          </w:tcPr>
          <w:p w14:paraId="7ABF61F1">
            <w:r>
              <w:t>Code + SoT</w:t>
            </w:r>
          </w:p>
        </w:tc>
      </w:tr>
      <w:tr w14:paraId="388638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B0FB235">
            <w:r>
              <w:t>FR-KNOW-04</w:t>
            </w:r>
          </w:p>
        </w:tc>
        <w:tc>
          <w:tcPr>
            <w:tcW w:w="2380" w:type="dxa"/>
            <w:shd w:val="clear" w:color="auto" w:fill="F3F7FB"/>
            <w:vAlign w:val="center"/>
          </w:tcPr>
          <w:p w14:paraId="6703B5EB">
            <w:r>
              <w:t>Mỗi lần thay đổi nội dung phải tạo DocumentVersion mới; không ghi đè version cũ.</w:t>
            </w:r>
          </w:p>
        </w:tc>
        <w:tc>
          <w:tcPr>
            <w:tcW w:w="2380" w:type="dxa"/>
            <w:shd w:val="clear" w:color="auto" w:fill="F3F7FB"/>
            <w:vAlign w:val="center"/>
          </w:tcPr>
          <w:p w14:paraId="253B9B2B">
            <w:r>
              <w:t>Must</w:t>
            </w:r>
          </w:p>
        </w:tc>
        <w:tc>
          <w:tcPr>
            <w:tcW w:w="2380" w:type="dxa"/>
            <w:shd w:val="clear" w:color="auto" w:fill="F3F7FB"/>
            <w:vAlign w:val="center"/>
          </w:tcPr>
          <w:p w14:paraId="288BFA5B">
            <w:r>
              <w:t>Code + SoT</w:t>
            </w:r>
          </w:p>
        </w:tc>
      </w:tr>
      <w:tr w14:paraId="584996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68937B2">
            <w:r>
              <w:t>FR-KNOW-05</w:t>
            </w:r>
          </w:p>
        </w:tc>
        <w:tc>
          <w:tcPr>
            <w:tcW w:w="2380" w:type="dxa"/>
            <w:vAlign w:val="center"/>
          </w:tcPr>
          <w:p w14:paraId="4310CA89">
            <w:r>
              <w:t>Chỉ Document và Version ACTIVE được dùng cho generation/retrieval production.</w:t>
            </w:r>
          </w:p>
        </w:tc>
        <w:tc>
          <w:tcPr>
            <w:tcW w:w="2380" w:type="dxa"/>
            <w:vAlign w:val="center"/>
          </w:tcPr>
          <w:p w14:paraId="7303A6EF">
            <w:r>
              <w:t>Must</w:t>
            </w:r>
          </w:p>
        </w:tc>
        <w:tc>
          <w:tcPr>
            <w:tcW w:w="2380" w:type="dxa"/>
            <w:vAlign w:val="center"/>
          </w:tcPr>
          <w:p w14:paraId="6B2CDF54">
            <w:r>
              <w:t>Code + SoT</w:t>
            </w:r>
          </w:p>
        </w:tc>
      </w:tr>
      <w:tr w14:paraId="66522B3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76C1A6B8">
            <w:r>
              <w:t>FR-KNOW-06</w:t>
            </w:r>
          </w:p>
        </w:tc>
        <w:tc>
          <w:tcPr>
            <w:tcW w:w="2380" w:type="dxa"/>
            <w:shd w:val="clear" w:color="auto" w:fill="F3F7FB"/>
            <w:vAlign w:val="center"/>
          </w:tcPr>
          <w:p w14:paraId="44C33522">
            <w:r>
              <w:t>Job import/sync phải có trạng thái PENDING/RUNNING/SUCCEEDED/FAILED và thông tin lỗi có thể vận hành.</w:t>
            </w:r>
          </w:p>
        </w:tc>
        <w:tc>
          <w:tcPr>
            <w:tcW w:w="2380" w:type="dxa"/>
            <w:shd w:val="clear" w:color="auto" w:fill="F3F7FB"/>
            <w:vAlign w:val="center"/>
          </w:tcPr>
          <w:p w14:paraId="61A2A9B6">
            <w:r>
              <w:t>Must</w:t>
            </w:r>
          </w:p>
        </w:tc>
        <w:tc>
          <w:tcPr>
            <w:tcW w:w="2380" w:type="dxa"/>
            <w:shd w:val="clear" w:color="auto" w:fill="F3F7FB"/>
            <w:vAlign w:val="center"/>
          </w:tcPr>
          <w:p w14:paraId="46D53E1D">
            <w:r>
              <w:t>Code + SoT</w:t>
            </w:r>
          </w:p>
        </w:tc>
      </w:tr>
    </w:tbl>
    <w:p w14:paraId="3E464C9F"/>
    <w:p w14:paraId="0E66F010">
      <w:pPr>
        <w:pStyle w:val="3"/>
      </w:pPr>
      <w:bookmarkStart w:id="65" w:name="_Toc15629"/>
      <w:r>
        <w:t>5.7 Template</w:t>
      </w:r>
      <w:bookmarkEnd w:id="65"/>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053CD22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27A3E432">
            <w:r>
              <w:rPr>
                <w:b/>
                <w:color w:val="FFFFFF"/>
              </w:rPr>
              <w:t>Mã</w:t>
            </w:r>
          </w:p>
        </w:tc>
        <w:tc>
          <w:tcPr>
            <w:tcW w:w="2380" w:type="dxa"/>
            <w:shd w:val="clear" w:color="auto" w:fill="17365D"/>
          </w:tcPr>
          <w:p w14:paraId="78DAB8B2">
            <w:r>
              <w:rPr>
                <w:b/>
                <w:color w:val="FFFFFF"/>
              </w:rPr>
              <w:t>Yêu cầu chức năng</w:t>
            </w:r>
          </w:p>
        </w:tc>
        <w:tc>
          <w:tcPr>
            <w:tcW w:w="2380" w:type="dxa"/>
            <w:shd w:val="clear" w:color="auto" w:fill="17365D"/>
          </w:tcPr>
          <w:p w14:paraId="1F4C5413">
            <w:r>
              <w:rPr>
                <w:b/>
                <w:color w:val="FFFFFF"/>
              </w:rPr>
              <w:t>Mức ưu tiên</w:t>
            </w:r>
          </w:p>
        </w:tc>
        <w:tc>
          <w:tcPr>
            <w:tcW w:w="2380" w:type="dxa"/>
            <w:shd w:val="clear" w:color="auto" w:fill="17365D"/>
          </w:tcPr>
          <w:p w14:paraId="58B88FCD">
            <w:r>
              <w:rPr>
                <w:b/>
                <w:color w:val="FFFFFF"/>
              </w:rPr>
              <w:t>Nguồn</w:t>
            </w:r>
          </w:p>
        </w:tc>
      </w:tr>
      <w:tr w14:paraId="738A639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85C978D">
            <w:r>
              <w:t>FR-TEMPLATE-01</w:t>
            </w:r>
          </w:p>
        </w:tc>
        <w:tc>
          <w:tcPr>
            <w:tcW w:w="2380" w:type="dxa"/>
            <w:vAlign w:val="center"/>
          </w:tcPr>
          <w:p w14:paraId="09B10268">
            <w:r>
              <w:t>Hệ thống có đúng một Global Master Template và một Project Template cho mỗi project.</w:t>
            </w:r>
          </w:p>
        </w:tc>
        <w:tc>
          <w:tcPr>
            <w:tcW w:w="2380" w:type="dxa"/>
            <w:vAlign w:val="center"/>
          </w:tcPr>
          <w:p w14:paraId="359CDC39">
            <w:r>
              <w:t>Must</w:t>
            </w:r>
          </w:p>
        </w:tc>
        <w:tc>
          <w:tcPr>
            <w:tcW w:w="2380" w:type="dxa"/>
            <w:vAlign w:val="center"/>
          </w:tcPr>
          <w:p w14:paraId="0D6E5659">
            <w:r>
              <w:t>Code + SoT</w:t>
            </w:r>
          </w:p>
        </w:tc>
      </w:tr>
      <w:tr w14:paraId="6066534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8418629">
            <w:r>
              <w:t>FR-TEMPLATE-02</w:t>
            </w:r>
          </w:p>
        </w:tc>
        <w:tc>
          <w:tcPr>
            <w:tcW w:w="2380" w:type="dxa"/>
            <w:shd w:val="clear" w:color="auto" w:fill="F3F7FB"/>
            <w:vAlign w:val="center"/>
          </w:tcPr>
          <w:p w14:paraId="0FA7ACC6">
            <w:r>
              <w:t>Mỗi template chỉ có tối đa một version APPROVED tại một thời điểm.</w:t>
            </w:r>
          </w:p>
        </w:tc>
        <w:tc>
          <w:tcPr>
            <w:tcW w:w="2380" w:type="dxa"/>
            <w:shd w:val="clear" w:color="auto" w:fill="F3F7FB"/>
            <w:vAlign w:val="center"/>
          </w:tcPr>
          <w:p w14:paraId="42A161B5">
            <w:r>
              <w:t>Must</w:t>
            </w:r>
          </w:p>
        </w:tc>
        <w:tc>
          <w:tcPr>
            <w:tcW w:w="2380" w:type="dxa"/>
            <w:shd w:val="clear" w:color="auto" w:fill="F3F7FB"/>
            <w:vAlign w:val="center"/>
          </w:tcPr>
          <w:p w14:paraId="0024CB6A">
            <w:r>
              <w:t>Code + SoT</w:t>
            </w:r>
          </w:p>
        </w:tc>
      </w:tr>
      <w:tr w14:paraId="2F5BED8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1BDA4C11">
            <w:r>
              <w:t>FR-TEMPLATE-03</w:t>
            </w:r>
          </w:p>
        </w:tc>
        <w:tc>
          <w:tcPr>
            <w:tcW w:w="2380" w:type="dxa"/>
            <w:vAlign w:val="center"/>
          </w:tcPr>
          <w:p w14:paraId="1830C2B3">
            <w:r>
              <w:t>Version APPROVED không được sửa trực tiếp; thay đổi phải clone thành DRAFT.</w:t>
            </w:r>
          </w:p>
        </w:tc>
        <w:tc>
          <w:tcPr>
            <w:tcW w:w="2380" w:type="dxa"/>
            <w:vAlign w:val="center"/>
          </w:tcPr>
          <w:p w14:paraId="278C56A9">
            <w:r>
              <w:t>Must</w:t>
            </w:r>
          </w:p>
        </w:tc>
        <w:tc>
          <w:tcPr>
            <w:tcW w:w="2380" w:type="dxa"/>
            <w:vAlign w:val="center"/>
          </w:tcPr>
          <w:p w14:paraId="1DE4BDDF">
            <w:r>
              <w:t>Code + SoT</w:t>
            </w:r>
          </w:p>
        </w:tc>
      </w:tr>
      <w:tr w14:paraId="6C54998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15C45D5">
            <w:r>
              <w:t>FR-TEMPLATE-04</w:t>
            </w:r>
          </w:p>
        </w:tc>
        <w:tc>
          <w:tcPr>
            <w:tcW w:w="2380" w:type="dxa"/>
            <w:shd w:val="clear" w:color="auto" w:fill="F3F7FB"/>
            <w:vAlign w:val="center"/>
          </w:tcPr>
          <w:p w14:paraId="5A40A67D">
            <w:r>
              <w:t>TemplateTask phải chứa category, title, objective/instruction, mandatory, estimated minutes và display order.</w:t>
            </w:r>
          </w:p>
        </w:tc>
        <w:tc>
          <w:tcPr>
            <w:tcW w:w="2380" w:type="dxa"/>
            <w:shd w:val="clear" w:color="auto" w:fill="F3F7FB"/>
            <w:vAlign w:val="center"/>
          </w:tcPr>
          <w:p w14:paraId="0D6E16F5">
            <w:r>
              <w:t>Must</w:t>
            </w:r>
          </w:p>
        </w:tc>
        <w:tc>
          <w:tcPr>
            <w:tcW w:w="2380" w:type="dxa"/>
            <w:shd w:val="clear" w:color="auto" w:fill="F3F7FB"/>
            <w:vAlign w:val="center"/>
          </w:tcPr>
          <w:p w14:paraId="6DDB0422">
            <w:r>
              <w:t>Code + SoT</w:t>
            </w:r>
          </w:p>
        </w:tc>
      </w:tr>
      <w:tr w14:paraId="115B109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40EB2AE">
            <w:r>
              <w:t>FR-TEMPLATE-05</w:t>
            </w:r>
          </w:p>
        </w:tc>
        <w:tc>
          <w:tcPr>
            <w:tcW w:w="2380" w:type="dxa"/>
            <w:vAlign w:val="center"/>
          </w:tcPr>
          <w:p w14:paraId="0018D10E">
            <w:r>
              <w:t>Reorder phải bảo toàn display_order duy nhất và dependency graph không chu trình.</w:t>
            </w:r>
          </w:p>
        </w:tc>
        <w:tc>
          <w:tcPr>
            <w:tcW w:w="2380" w:type="dxa"/>
            <w:vAlign w:val="center"/>
          </w:tcPr>
          <w:p w14:paraId="74971919">
            <w:r>
              <w:t>Must</w:t>
            </w:r>
          </w:p>
        </w:tc>
        <w:tc>
          <w:tcPr>
            <w:tcW w:w="2380" w:type="dxa"/>
            <w:vAlign w:val="center"/>
          </w:tcPr>
          <w:p w14:paraId="4AE04E1B">
            <w:r>
              <w:t>Code + SoT</w:t>
            </w:r>
          </w:p>
        </w:tc>
      </w:tr>
      <w:tr w14:paraId="39EE6DD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D5465DB">
            <w:r>
              <w:t>FR-TEMPLATE-06</w:t>
            </w:r>
          </w:p>
        </w:tc>
        <w:tc>
          <w:tcPr>
            <w:tcW w:w="2380" w:type="dxa"/>
            <w:shd w:val="clear" w:color="auto" w:fill="F3F7FB"/>
            <w:vAlign w:val="center"/>
          </w:tcPr>
          <w:p w14:paraId="3E6B7B42">
            <w:r>
              <w:t>Không hard-delete TemplateTask đã được PlanTask tham chiếu.</w:t>
            </w:r>
          </w:p>
        </w:tc>
        <w:tc>
          <w:tcPr>
            <w:tcW w:w="2380" w:type="dxa"/>
            <w:shd w:val="clear" w:color="auto" w:fill="F3F7FB"/>
            <w:vAlign w:val="center"/>
          </w:tcPr>
          <w:p w14:paraId="621E4581">
            <w:r>
              <w:t>Must</w:t>
            </w:r>
          </w:p>
        </w:tc>
        <w:tc>
          <w:tcPr>
            <w:tcW w:w="2380" w:type="dxa"/>
            <w:shd w:val="clear" w:color="auto" w:fill="F3F7FB"/>
            <w:vAlign w:val="center"/>
          </w:tcPr>
          <w:p w14:paraId="1AD4EF24">
            <w:r>
              <w:t>Code + SoT</w:t>
            </w:r>
          </w:p>
        </w:tc>
      </w:tr>
    </w:tbl>
    <w:p w14:paraId="52269CE3"/>
    <w:p w14:paraId="5B53463D">
      <w:pPr>
        <w:pStyle w:val="3"/>
      </w:pPr>
      <w:bookmarkStart w:id="66" w:name="_Toc22960"/>
      <w:r>
        <w:t>5.8 Onboarding plan</w:t>
      </w:r>
      <w:bookmarkEnd w:id="66"/>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295DF3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7C7085EF">
            <w:r>
              <w:rPr>
                <w:b/>
                <w:color w:val="FFFFFF"/>
              </w:rPr>
              <w:t>Mã</w:t>
            </w:r>
          </w:p>
        </w:tc>
        <w:tc>
          <w:tcPr>
            <w:tcW w:w="2380" w:type="dxa"/>
            <w:shd w:val="clear" w:color="auto" w:fill="17365D"/>
          </w:tcPr>
          <w:p w14:paraId="58D3B843">
            <w:r>
              <w:rPr>
                <w:b/>
                <w:color w:val="FFFFFF"/>
              </w:rPr>
              <w:t>Yêu cầu chức năng</w:t>
            </w:r>
          </w:p>
        </w:tc>
        <w:tc>
          <w:tcPr>
            <w:tcW w:w="2380" w:type="dxa"/>
            <w:shd w:val="clear" w:color="auto" w:fill="17365D"/>
          </w:tcPr>
          <w:p w14:paraId="16C86D35">
            <w:r>
              <w:rPr>
                <w:b/>
                <w:color w:val="FFFFFF"/>
              </w:rPr>
              <w:t>Mức ưu tiên</w:t>
            </w:r>
          </w:p>
        </w:tc>
        <w:tc>
          <w:tcPr>
            <w:tcW w:w="2380" w:type="dxa"/>
            <w:shd w:val="clear" w:color="auto" w:fill="17365D"/>
          </w:tcPr>
          <w:p w14:paraId="26DF446D">
            <w:r>
              <w:rPr>
                <w:b/>
                <w:color w:val="FFFFFF"/>
              </w:rPr>
              <w:t>Nguồn</w:t>
            </w:r>
          </w:p>
        </w:tc>
      </w:tr>
      <w:tr w14:paraId="2C41F90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113CB93">
            <w:r>
              <w:t>FR-PLAN-01</w:t>
            </w:r>
          </w:p>
        </w:tc>
        <w:tc>
          <w:tcPr>
            <w:tcW w:w="2380" w:type="dxa"/>
            <w:vAlign w:val="center"/>
          </w:tcPr>
          <w:p w14:paraId="0FA832E8">
            <w:r>
              <w:t>Generation chỉ nhận Approved TemplateVersion, membership hợp lệ và nguồn ACTIVE.</w:t>
            </w:r>
          </w:p>
        </w:tc>
        <w:tc>
          <w:tcPr>
            <w:tcW w:w="2380" w:type="dxa"/>
            <w:vAlign w:val="center"/>
          </w:tcPr>
          <w:p w14:paraId="2154CB89">
            <w:r>
              <w:t>Must</w:t>
            </w:r>
          </w:p>
        </w:tc>
        <w:tc>
          <w:tcPr>
            <w:tcW w:w="2380" w:type="dxa"/>
            <w:vAlign w:val="center"/>
          </w:tcPr>
          <w:p w14:paraId="4D1A1F3D">
            <w:r>
              <w:t>Code + SoT</w:t>
            </w:r>
          </w:p>
        </w:tc>
      </w:tr>
      <w:tr w14:paraId="2908D80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18B633C">
            <w:r>
              <w:t>FR-PLAN-02</w:t>
            </w:r>
          </w:p>
        </w:tc>
        <w:tc>
          <w:tcPr>
            <w:tcW w:w="2380" w:type="dxa"/>
            <w:shd w:val="clear" w:color="auto" w:fill="F3F7FB"/>
            <w:vAlign w:val="center"/>
          </w:tcPr>
          <w:p w14:paraId="16854339">
            <w:r>
              <w:t>AI không được xóa task mandatory, thay đổi quyền hoặc tự approve/phát hành.</w:t>
            </w:r>
          </w:p>
        </w:tc>
        <w:tc>
          <w:tcPr>
            <w:tcW w:w="2380" w:type="dxa"/>
            <w:shd w:val="clear" w:color="auto" w:fill="F3F7FB"/>
            <w:vAlign w:val="center"/>
          </w:tcPr>
          <w:p w14:paraId="04077DEC">
            <w:r>
              <w:t>Must</w:t>
            </w:r>
          </w:p>
        </w:tc>
        <w:tc>
          <w:tcPr>
            <w:tcW w:w="2380" w:type="dxa"/>
            <w:shd w:val="clear" w:color="auto" w:fill="F3F7FB"/>
            <w:vAlign w:val="center"/>
          </w:tcPr>
          <w:p w14:paraId="7FA7812D">
            <w:r>
              <w:t>Code + SoT</w:t>
            </w:r>
          </w:p>
        </w:tc>
      </w:tr>
      <w:tr w14:paraId="1A6E44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394234D">
            <w:r>
              <w:t>FR-PLAN-03</w:t>
            </w:r>
          </w:p>
        </w:tc>
        <w:tc>
          <w:tcPr>
            <w:tcW w:w="2380" w:type="dxa"/>
            <w:vAlign w:val="center"/>
          </w:tcPr>
          <w:p w14:paraId="54F89900">
            <w:r>
              <w:t>Plan sinh ra luôn ở DRAFT và lưu template version, model/job metadata, source và citation đã dùng.</w:t>
            </w:r>
          </w:p>
        </w:tc>
        <w:tc>
          <w:tcPr>
            <w:tcW w:w="2380" w:type="dxa"/>
            <w:vAlign w:val="center"/>
          </w:tcPr>
          <w:p w14:paraId="438C9992">
            <w:r>
              <w:t>Must</w:t>
            </w:r>
          </w:p>
        </w:tc>
        <w:tc>
          <w:tcPr>
            <w:tcW w:w="2380" w:type="dxa"/>
            <w:vAlign w:val="center"/>
          </w:tcPr>
          <w:p w14:paraId="6BE2A9F7">
            <w:r>
              <w:t>Code + SoT</w:t>
            </w:r>
          </w:p>
        </w:tc>
      </w:tr>
      <w:tr w14:paraId="25C8C0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D528457">
            <w:r>
              <w:t>FR-PLAN-04</w:t>
            </w:r>
          </w:p>
        </w:tc>
        <w:tc>
          <w:tcPr>
            <w:tcW w:w="2380" w:type="dxa"/>
            <w:shd w:val="clear" w:color="auto" w:fill="F3F7FB"/>
            <w:vAlign w:val="center"/>
          </w:tcPr>
          <w:p w14:paraId="6F355F3C">
            <w:r>
              <w:t>PlanTask phải là snapshot; sửa template sau đó không làm thay đổi plan đang chạy.</w:t>
            </w:r>
          </w:p>
        </w:tc>
        <w:tc>
          <w:tcPr>
            <w:tcW w:w="2380" w:type="dxa"/>
            <w:shd w:val="clear" w:color="auto" w:fill="F3F7FB"/>
            <w:vAlign w:val="center"/>
          </w:tcPr>
          <w:p w14:paraId="183C66A3">
            <w:r>
              <w:t>Must</w:t>
            </w:r>
          </w:p>
        </w:tc>
        <w:tc>
          <w:tcPr>
            <w:tcW w:w="2380" w:type="dxa"/>
            <w:shd w:val="clear" w:color="auto" w:fill="F3F7FB"/>
            <w:vAlign w:val="center"/>
          </w:tcPr>
          <w:p w14:paraId="28702A44">
            <w:r>
              <w:t>Code + SoT</w:t>
            </w:r>
          </w:p>
        </w:tc>
      </w:tr>
      <w:tr w14:paraId="6621D36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CAB1143">
            <w:r>
              <w:t>FR-PLAN-05</w:t>
            </w:r>
          </w:p>
        </w:tc>
        <w:tc>
          <w:tcPr>
            <w:tcW w:w="2380" w:type="dxa"/>
            <w:vAlign w:val="center"/>
          </w:tcPr>
          <w:p w14:paraId="552D3B8D">
            <w:r>
              <w:t>PM phải xem/sửa/regenerate trước khi approve; approval phải kiểm tra dependency và nguồn.</w:t>
            </w:r>
          </w:p>
        </w:tc>
        <w:tc>
          <w:tcPr>
            <w:tcW w:w="2380" w:type="dxa"/>
            <w:vAlign w:val="center"/>
          </w:tcPr>
          <w:p w14:paraId="26EC0A5A">
            <w:r>
              <w:t>Must</w:t>
            </w:r>
          </w:p>
        </w:tc>
        <w:tc>
          <w:tcPr>
            <w:tcW w:w="2380" w:type="dxa"/>
            <w:vAlign w:val="center"/>
          </w:tcPr>
          <w:p w14:paraId="4109CE7E">
            <w:r>
              <w:t>Code + SoT</w:t>
            </w:r>
          </w:p>
        </w:tc>
      </w:tr>
      <w:tr w14:paraId="243F67F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27D10A6C">
            <w:r>
              <w:t>FR-PLAN-06</w:t>
            </w:r>
          </w:p>
        </w:tc>
        <w:tc>
          <w:tcPr>
            <w:tcW w:w="2380" w:type="dxa"/>
            <w:shd w:val="clear" w:color="auto" w:fill="F3F7FB"/>
            <w:vAlign w:val="center"/>
          </w:tcPr>
          <w:p w14:paraId="41EFEF94">
            <w:r>
              <w:t>Reference Plan là baseline dùng chung của project, không chứa tiến độ cá nhân.</w:t>
            </w:r>
          </w:p>
        </w:tc>
        <w:tc>
          <w:tcPr>
            <w:tcW w:w="2380" w:type="dxa"/>
            <w:shd w:val="clear" w:color="auto" w:fill="F3F7FB"/>
            <w:vAlign w:val="center"/>
          </w:tcPr>
          <w:p w14:paraId="2DCB610C">
            <w:r>
              <w:t>Must</w:t>
            </w:r>
          </w:p>
        </w:tc>
        <w:tc>
          <w:tcPr>
            <w:tcW w:w="2380" w:type="dxa"/>
            <w:shd w:val="clear" w:color="auto" w:fill="F3F7FB"/>
            <w:vAlign w:val="center"/>
          </w:tcPr>
          <w:p w14:paraId="1609096E">
            <w:r>
              <w:t>Code + SoT</w:t>
            </w:r>
          </w:p>
        </w:tc>
      </w:tr>
    </w:tbl>
    <w:p w14:paraId="4D9EEE65"/>
    <w:p w14:paraId="1DDDCF54">
      <w:pPr>
        <w:pStyle w:val="3"/>
      </w:pPr>
      <w:bookmarkStart w:id="67" w:name="_Toc24146"/>
      <w:r>
        <w:t>5.9 Engineer execution</w:t>
      </w:r>
      <w:bookmarkEnd w:id="67"/>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2803739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5C504053">
            <w:r>
              <w:rPr>
                <w:b/>
                <w:color w:val="FFFFFF"/>
              </w:rPr>
              <w:t>Mã</w:t>
            </w:r>
          </w:p>
        </w:tc>
        <w:tc>
          <w:tcPr>
            <w:tcW w:w="2380" w:type="dxa"/>
            <w:shd w:val="clear" w:color="auto" w:fill="17365D"/>
          </w:tcPr>
          <w:p w14:paraId="30A685C9">
            <w:r>
              <w:rPr>
                <w:b/>
                <w:color w:val="FFFFFF"/>
              </w:rPr>
              <w:t>Yêu cầu chức năng</w:t>
            </w:r>
          </w:p>
        </w:tc>
        <w:tc>
          <w:tcPr>
            <w:tcW w:w="2380" w:type="dxa"/>
            <w:shd w:val="clear" w:color="auto" w:fill="17365D"/>
          </w:tcPr>
          <w:p w14:paraId="4BC16B76">
            <w:r>
              <w:rPr>
                <w:b/>
                <w:color w:val="FFFFFF"/>
              </w:rPr>
              <w:t>Mức ưu tiên</w:t>
            </w:r>
          </w:p>
        </w:tc>
        <w:tc>
          <w:tcPr>
            <w:tcW w:w="2380" w:type="dxa"/>
            <w:shd w:val="clear" w:color="auto" w:fill="17365D"/>
          </w:tcPr>
          <w:p w14:paraId="7522C12C">
            <w:r>
              <w:rPr>
                <w:b/>
                <w:color w:val="FFFFFF"/>
              </w:rPr>
              <w:t>Nguồn</w:t>
            </w:r>
          </w:p>
        </w:tc>
      </w:tr>
      <w:tr w14:paraId="603137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BDC3AC5">
            <w:r>
              <w:t>FR-EXEC-01</w:t>
            </w:r>
          </w:p>
        </w:tc>
        <w:tc>
          <w:tcPr>
            <w:tcW w:w="2380" w:type="dxa"/>
            <w:vAlign w:val="center"/>
          </w:tcPr>
          <w:p w14:paraId="3709FEA0">
            <w:r>
              <w:t>Engineer chỉ xem plan APPROVED/ACTIVE của chính membership mình.</w:t>
            </w:r>
          </w:p>
        </w:tc>
        <w:tc>
          <w:tcPr>
            <w:tcW w:w="2380" w:type="dxa"/>
            <w:vAlign w:val="center"/>
          </w:tcPr>
          <w:p w14:paraId="38252A36">
            <w:r>
              <w:t>Must</w:t>
            </w:r>
          </w:p>
        </w:tc>
        <w:tc>
          <w:tcPr>
            <w:tcW w:w="2380" w:type="dxa"/>
            <w:vAlign w:val="center"/>
          </w:tcPr>
          <w:p w14:paraId="08BB0050">
            <w:r>
              <w:t>Code + SoT</w:t>
            </w:r>
          </w:p>
        </w:tc>
      </w:tr>
      <w:tr w14:paraId="1A828D0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6D40801">
            <w:r>
              <w:t>FR-EXEC-02</w:t>
            </w:r>
          </w:p>
        </w:tc>
        <w:tc>
          <w:tcPr>
            <w:tcW w:w="2380" w:type="dxa"/>
            <w:shd w:val="clear" w:color="auto" w:fill="F3F7FB"/>
            <w:vAlign w:val="center"/>
          </w:tcPr>
          <w:p w14:paraId="1A986E8D">
            <w:r>
              <w:t>Task detail phải trình bày một trang liên tục gồm mục tiêu, bước thực hiện, kết quả và tài liệu nguồn.</w:t>
            </w:r>
          </w:p>
        </w:tc>
        <w:tc>
          <w:tcPr>
            <w:tcW w:w="2380" w:type="dxa"/>
            <w:shd w:val="clear" w:color="auto" w:fill="F3F7FB"/>
            <w:vAlign w:val="center"/>
          </w:tcPr>
          <w:p w14:paraId="6A626A69">
            <w:r>
              <w:t>Must</w:t>
            </w:r>
          </w:p>
        </w:tc>
        <w:tc>
          <w:tcPr>
            <w:tcW w:w="2380" w:type="dxa"/>
            <w:shd w:val="clear" w:color="auto" w:fill="F3F7FB"/>
            <w:vAlign w:val="center"/>
          </w:tcPr>
          <w:p w14:paraId="0CBF0C9B">
            <w:r>
              <w:t>Code + SoT</w:t>
            </w:r>
          </w:p>
        </w:tc>
      </w:tr>
      <w:tr w14:paraId="77D06DA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6B36818">
            <w:r>
              <w:t>FR-EXEC-03</w:t>
            </w:r>
          </w:p>
        </w:tc>
        <w:tc>
          <w:tcPr>
            <w:tcW w:w="2380" w:type="dxa"/>
            <w:vAlign w:val="center"/>
          </w:tcPr>
          <w:p w14:paraId="04467F07">
            <w:r>
              <w:t>Danh mục ở sidebar phải đóng/mở độc lập và chỉ mở task khi người dùng yêu cầu.</w:t>
            </w:r>
          </w:p>
        </w:tc>
        <w:tc>
          <w:tcPr>
            <w:tcW w:w="2380" w:type="dxa"/>
            <w:vAlign w:val="center"/>
          </w:tcPr>
          <w:p w14:paraId="48E357D1">
            <w:r>
              <w:t>Must</w:t>
            </w:r>
          </w:p>
        </w:tc>
        <w:tc>
          <w:tcPr>
            <w:tcW w:w="2380" w:type="dxa"/>
            <w:vAlign w:val="center"/>
          </w:tcPr>
          <w:p w14:paraId="47B6225A">
            <w:r>
              <w:t>Code + SoT</w:t>
            </w:r>
          </w:p>
        </w:tc>
      </w:tr>
      <w:tr w14:paraId="139CF68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F42AF40">
            <w:r>
              <w:t>FR-EXEC-04</w:t>
            </w:r>
          </w:p>
        </w:tc>
        <w:tc>
          <w:tcPr>
            <w:tcW w:w="2380" w:type="dxa"/>
            <w:shd w:val="clear" w:color="auto" w:fill="F3F7FB"/>
            <w:vAlign w:val="center"/>
          </w:tcPr>
          <w:p w14:paraId="0A92B16B">
            <w:r>
              <w:t>Task chỉ chuyển trong NOT_STARTED, IN_PROGRESS, DONE, BLOCKED theo transition cho phép.</w:t>
            </w:r>
          </w:p>
        </w:tc>
        <w:tc>
          <w:tcPr>
            <w:tcW w:w="2380" w:type="dxa"/>
            <w:shd w:val="clear" w:color="auto" w:fill="F3F7FB"/>
            <w:vAlign w:val="center"/>
          </w:tcPr>
          <w:p w14:paraId="2344478D">
            <w:r>
              <w:t>Must</w:t>
            </w:r>
          </w:p>
        </w:tc>
        <w:tc>
          <w:tcPr>
            <w:tcW w:w="2380" w:type="dxa"/>
            <w:shd w:val="clear" w:color="auto" w:fill="F3F7FB"/>
            <w:vAlign w:val="center"/>
          </w:tcPr>
          <w:p w14:paraId="0AA26E1B">
            <w:r>
              <w:t>Code + SoT</w:t>
            </w:r>
          </w:p>
        </w:tc>
      </w:tr>
      <w:tr w14:paraId="30FA3D5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F7AE857">
            <w:r>
              <w:t>FR-EXEC-05</w:t>
            </w:r>
          </w:p>
        </w:tc>
        <w:tc>
          <w:tcPr>
            <w:tcW w:w="2380" w:type="dxa"/>
            <w:vAlign w:val="center"/>
          </w:tcPr>
          <w:p w14:paraId="49BD960D">
            <w:r>
              <w:t>Task phụ thuộc không được bắt đầu trước khi predecessor DONE.</w:t>
            </w:r>
          </w:p>
        </w:tc>
        <w:tc>
          <w:tcPr>
            <w:tcW w:w="2380" w:type="dxa"/>
            <w:vAlign w:val="center"/>
          </w:tcPr>
          <w:p w14:paraId="3762A82B">
            <w:r>
              <w:t>Must</w:t>
            </w:r>
          </w:p>
        </w:tc>
        <w:tc>
          <w:tcPr>
            <w:tcW w:w="2380" w:type="dxa"/>
            <w:vAlign w:val="center"/>
          </w:tcPr>
          <w:p w14:paraId="43DD484D">
            <w:r>
              <w:t>Code + SoT</w:t>
            </w:r>
          </w:p>
        </w:tc>
      </w:tr>
      <w:tr w14:paraId="3DD7E8C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4C0E5005">
            <w:r>
              <w:t>FR-EXEC-06</w:t>
            </w:r>
          </w:p>
        </w:tc>
        <w:tc>
          <w:tcPr>
            <w:tcW w:w="2380" w:type="dxa"/>
            <w:shd w:val="clear" w:color="auto" w:fill="F3F7FB"/>
            <w:vAlign w:val="center"/>
          </w:tcPr>
          <w:p w14:paraId="43AD65AF">
            <w:r>
              <w:t>Progress phải được tính deterministic từ task, không do LLM suy luận.</w:t>
            </w:r>
          </w:p>
        </w:tc>
        <w:tc>
          <w:tcPr>
            <w:tcW w:w="2380" w:type="dxa"/>
            <w:shd w:val="clear" w:color="auto" w:fill="F3F7FB"/>
            <w:vAlign w:val="center"/>
          </w:tcPr>
          <w:p w14:paraId="7E51A795">
            <w:r>
              <w:t>Must</w:t>
            </w:r>
          </w:p>
        </w:tc>
        <w:tc>
          <w:tcPr>
            <w:tcW w:w="2380" w:type="dxa"/>
            <w:shd w:val="clear" w:color="auto" w:fill="F3F7FB"/>
            <w:vAlign w:val="center"/>
          </w:tcPr>
          <w:p w14:paraId="6EE2073B">
            <w:r>
              <w:t>Code + SoT</w:t>
            </w:r>
          </w:p>
        </w:tc>
      </w:tr>
    </w:tbl>
    <w:p w14:paraId="1D1489CE"/>
    <w:p w14:paraId="1319F633">
      <w:pPr>
        <w:pStyle w:val="3"/>
      </w:pPr>
      <w:bookmarkStart w:id="68" w:name="_Toc12154"/>
      <w:r>
        <w:t>5.10 Blocker</w:t>
      </w:r>
      <w:bookmarkEnd w:id="68"/>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1855"/>
        <w:gridCol w:w="4715"/>
        <w:gridCol w:w="1527"/>
        <w:gridCol w:w="1638"/>
      </w:tblGrid>
      <w:tr w14:paraId="67FF731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2AA5EE38">
            <w:r>
              <w:rPr>
                <w:b/>
                <w:color w:val="FFFFFF"/>
              </w:rPr>
              <w:t>Mã</w:t>
            </w:r>
          </w:p>
        </w:tc>
        <w:tc>
          <w:tcPr>
            <w:tcW w:w="2380" w:type="dxa"/>
            <w:shd w:val="clear" w:color="auto" w:fill="17365D"/>
          </w:tcPr>
          <w:p w14:paraId="706B9624">
            <w:r>
              <w:rPr>
                <w:b/>
                <w:color w:val="FFFFFF"/>
              </w:rPr>
              <w:t>Yêu cầu chức năng</w:t>
            </w:r>
          </w:p>
        </w:tc>
        <w:tc>
          <w:tcPr>
            <w:tcW w:w="2380" w:type="dxa"/>
            <w:shd w:val="clear" w:color="auto" w:fill="17365D"/>
          </w:tcPr>
          <w:p w14:paraId="17CD98D1">
            <w:r>
              <w:rPr>
                <w:b/>
                <w:color w:val="FFFFFF"/>
              </w:rPr>
              <w:t>Mức ưu tiên</w:t>
            </w:r>
          </w:p>
        </w:tc>
        <w:tc>
          <w:tcPr>
            <w:tcW w:w="2380" w:type="dxa"/>
            <w:shd w:val="clear" w:color="auto" w:fill="17365D"/>
          </w:tcPr>
          <w:p w14:paraId="7DF85E27">
            <w:r>
              <w:rPr>
                <w:b/>
                <w:color w:val="FFFFFF"/>
              </w:rPr>
              <w:t>Nguồn</w:t>
            </w:r>
          </w:p>
        </w:tc>
      </w:tr>
      <w:tr w14:paraId="6346AA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F7F6175">
            <w:r>
              <w:t>FR-BLOCKER-01</w:t>
            </w:r>
          </w:p>
        </w:tc>
        <w:tc>
          <w:tcPr>
            <w:tcW w:w="2380" w:type="dxa"/>
            <w:vAlign w:val="center"/>
          </w:tcPr>
          <w:p w14:paraId="14941D00">
            <w:r>
              <w:t>Engineer được tạo blocker theo ACCESS, SETUP, DOCUMENT, TECHNICAL hoặc OTHER.</w:t>
            </w:r>
          </w:p>
        </w:tc>
        <w:tc>
          <w:tcPr>
            <w:tcW w:w="2380" w:type="dxa"/>
            <w:vAlign w:val="center"/>
          </w:tcPr>
          <w:p w14:paraId="2C882073">
            <w:r>
              <w:t>Must</w:t>
            </w:r>
          </w:p>
        </w:tc>
        <w:tc>
          <w:tcPr>
            <w:tcW w:w="2380" w:type="dxa"/>
            <w:vAlign w:val="center"/>
          </w:tcPr>
          <w:p w14:paraId="076A9F83">
            <w:r>
              <w:t>Code + SoT</w:t>
            </w:r>
          </w:p>
        </w:tc>
      </w:tr>
      <w:tr w14:paraId="187B748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67A058B">
            <w:r>
              <w:t>FR-BLOCKER-02</w:t>
            </w:r>
          </w:p>
        </w:tc>
        <w:tc>
          <w:tcPr>
            <w:tcW w:w="2380" w:type="dxa"/>
            <w:shd w:val="clear" w:color="auto" w:fill="F3F7FB"/>
            <w:vAlign w:val="center"/>
          </w:tcPr>
          <w:p w14:paraId="32568333">
            <w:r>
              <w:t>Mỗi blocker cho phép tối đa 5 attachment, mỗi file tối đa 15 MB; binary không lưu trực tiếp trong DB.</w:t>
            </w:r>
          </w:p>
        </w:tc>
        <w:tc>
          <w:tcPr>
            <w:tcW w:w="2380" w:type="dxa"/>
            <w:shd w:val="clear" w:color="auto" w:fill="F3F7FB"/>
            <w:vAlign w:val="center"/>
          </w:tcPr>
          <w:p w14:paraId="7D02F56E">
            <w:r>
              <w:t>Must</w:t>
            </w:r>
          </w:p>
        </w:tc>
        <w:tc>
          <w:tcPr>
            <w:tcW w:w="2380" w:type="dxa"/>
            <w:shd w:val="clear" w:color="auto" w:fill="F3F7FB"/>
            <w:vAlign w:val="center"/>
          </w:tcPr>
          <w:p w14:paraId="2A9F5E4A">
            <w:r>
              <w:t>Code + SoT</w:t>
            </w:r>
          </w:p>
        </w:tc>
      </w:tr>
      <w:tr w14:paraId="578A47D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5868ECE">
            <w:r>
              <w:t>FR-BLOCKER-03</w:t>
            </w:r>
          </w:p>
        </w:tc>
        <w:tc>
          <w:tcPr>
            <w:tcW w:w="2380" w:type="dxa"/>
            <w:vAlign w:val="center"/>
          </w:tcPr>
          <w:p w14:paraId="054F1834">
            <w:r>
              <w:t>PM cùng project được xem và chuyển OPEN → ROUTED → RESOLVED.</w:t>
            </w:r>
          </w:p>
        </w:tc>
        <w:tc>
          <w:tcPr>
            <w:tcW w:w="2380" w:type="dxa"/>
            <w:vAlign w:val="center"/>
          </w:tcPr>
          <w:p w14:paraId="3F4F2813">
            <w:r>
              <w:t>Must</w:t>
            </w:r>
          </w:p>
        </w:tc>
        <w:tc>
          <w:tcPr>
            <w:tcW w:w="2380" w:type="dxa"/>
            <w:vAlign w:val="center"/>
          </w:tcPr>
          <w:p w14:paraId="4E3A63D4">
            <w:r>
              <w:t>Code + SoT</w:t>
            </w:r>
          </w:p>
        </w:tc>
      </w:tr>
      <w:tr w14:paraId="53D6B9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2D152F25">
            <w:r>
              <w:t>FR-BLOCKER-04</w:t>
            </w:r>
          </w:p>
        </w:tc>
        <w:tc>
          <w:tcPr>
            <w:tcW w:w="2380" w:type="dxa"/>
            <w:shd w:val="clear" w:color="auto" w:fill="F3F7FB"/>
            <w:vAlign w:val="center"/>
          </w:tcPr>
          <w:p w14:paraId="19739BC6">
            <w:r>
              <w:t>Blocker bắt buộc chưa resolve phải ngăn gate PROJECT_READY/ONBOARDING_CLOSED theo cấu hình.</w:t>
            </w:r>
          </w:p>
        </w:tc>
        <w:tc>
          <w:tcPr>
            <w:tcW w:w="2380" w:type="dxa"/>
            <w:shd w:val="clear" w:color="auto" w:fill="F3F7FB"/>
            <w:vAlign w:val="center"/>
          </w:tcPr>
          <w:p w14:paraId="00EECCD4">
            <w:r>
              <w:t>Must</w:t>
            </w:r>
          </w:p>
        </w:tc>
        <w:tc>
          <w:tcPr>
            <w:tcW w:w="2380" w:type="dxa"/>
            <w:shd w:val="clear" w:color="auto" w:fill="F3F7FB"/>
            <w:vAlign w:val="center"/>
          </w:tcPr>
          <w:p w14:paraId="2E4742DD">
            <w:r>
              <w:t>Code + SoT</w:t>
            </w:r>
          </w:p>
        </w:tc>
      </w:tr>
    </w:tbl>
    <w:p w14:paraId="57DD828B"/>
    <w:p w14:paraId="0A1E07B5">
      <w:pPr>
        <w:pStyle w:val="3"/>
      </w:pPr>
      <w:bookmarkStart w:id="69" w:name="_Toc4814"/>
      <w:r>
        <w:t>5.11 Dashboard và tiến độ</w:t>
      </w:r>
      <w:bookmarkEnd w:id="69"/>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7496B8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0ABF5531">
            <w:r>
              <w:rPr>
                <w:b/>
                <w:color w:val="FFFFFF"/>
              </w:rPr>
              <w:t>Mã</w:t>
            </w:r>
          </w:p>
        </w:tc>
        <w:tc>
          <w:tcPr>
            <w:tcW w:w="2380" w:type="dxa"/>
            <w:shd w:val="clear" w:color="auto" w:fill="17365D"/>
          </w:tcPr>
          <w:p w14:paraId="3FC26D31">
            <w:r>
              <w:rPr>
                <w:b/>
                <w:color w:val="FFFFFF"/>
              </w:rPr>
              <w:t>Yêu cầu chức năng</w:t>
            </w:r>
          </w:p>
        </w:tc>
        <w:tc>
          <w:tcPr>
            <w:tcW w:w="2380" w:type="dxa"/>
            <w:shd w:val="clear" w:color="auto" w:fill="17365D"/>
          </w:tcPr>
          <w:p w14:paraId="4E8F13E1">
            <w:r>
              <w:rPr>
                <w:b/>
                <w:color w:val="FFFFFF"/>
              </w:rPr>
              <w:t>Mức ưu tiên</w:t>
            </w:r>
          </w:p>
        </w:tc>
        <w:tc>
          <w:tcPr>
            <w:tcW w:w="2380" w:type="dxa"/>
            <w:shd w:val="clear" w:color="auto" w:fill="17365D"/>
          </w:tcPr>
          <w:p w14:paraId="56ADB774">
            <w:r>
              <w:rPr>
                <w:b/>
                <w:color w:val="FFFFFF"/>
              </w:rPr>
              <w:t>Nguồn</w:t>
            </w:r>
          </w:p>
        </w:tc>
      </w:tr>
      <w:tr w14:paraId="04EAE02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3C2392F">
            <w:r>
              <w:t>FR-MONITOR-01</w:t>
            </w:r>
          </w:p>
        </w:tc>
        <w:tc>
          <w:tcPr>
            <w:tcW w:w="2380" w:type="dxa"/>
            <w:vAlign w:val="center"/>
          </w:tcPr>
          <w:p w14:paraId="5B7BB6D7">
            <w:r>
              <w:t>Dashboard PM phải tổng hợp số engineer, plan, task trễ hạn, blocker mở và độ phủ tài liệu.</w:t>
            </w:r>
          </w:p>
        </w:tc>
        <w:tc>
          <w:tcPr>
            <w:tcW w:w="2380" w:type="dxa"/>
            <w:vAlign w:val="center"/>
          </w:tcPr>
          <w:p w14:paraId="58BF8EBB">
            <w:r>
              <w:t>Must</w:t>
            </w:r>
          </w:p>
        </w:tc>
        <w:tc>
          <w:tcPr>
            <w:tcW w:w="2380" w:type="dxa"/>
            <w:vAlign w:val="center"/>
          </w:tcPr>
          <w:p w14:paraId="7F11F58C">
            <w:r>
              <w:t>Code + SoT</w:t>
            </w:r>
          </w:p>
        </w:tc>
      </w:tr>
      <w:tr w14:paraId="1947F76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6E0964A">
            <w:r>
              <w:t>FR-MONITOR-02</w:t>
            </w:r>
          </w:p>
        </w:tc>
        <w:tc>
          <w:tcPr>
            <w:tcW w:w="2380" w:type="dxa"/>
            <w:shd w:val="clear" w:color="auto" w:fill="F3F7FB"/>
            <w:vAlign w:val="center"/>
          </w:tcPr>
          <w:p w14:paraId="73761D6F">
            <w:r>
              <w:t>Danh sách thành viên phải tìm kiếm/lọc được và thể hiện status, progress, plan action nhất quán.</w:t>
            </w:r>
          </w:p>
        </w:tc>
        <w:tc>
          <w:tcPr>
            <w:tcW w:w="2380" w:type="dxa"/>
            <w:shd w:val="clear" w:color="auto" w:fill="F3F7FB"/>
            <w:vAlign w:val="center"/>
          </w:tcPr>
          <w:p w14:paraId="4E7FA923">
            <w:r>
              <w:t>Must</w:t>
            </w:r>
          </w:p>
        </w:tc>
        <w:tc>
          <w:tcPr>
            <w:tcW w:w="2380" w:type="dxa"/>
            <w:shd w:val="clear" w:color="auto" w:fill="F3F7FB"/>
            <w:vAlign w:val="center"/>
          </w:tcPr>
          <w:p w14:paraId="790F2D12">
            <w:r>
              <w:t>Code + SoT</w:t>
            </w:r>
          </w:p>
        </w:tc>
      </w:tr>
      <w:tr w14:paraId="56929C3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050D653">
            <w:r>
              <w:t>FR-MONITOR-03</w:t>
            </w:r>
          </w:p>
        </w:tc>
        <w:tc>
          <w:tcPr>
            <w:tcW w:w="2380" w:type="dxa"/>
            <w:vAlign w:val="center"/>
          </w:tcPr>
          <w:p w14:paraId="0C07FB76">
            <w:r>
              <w:t>PM chỉ được xem tiến độ thành viên trong project được phép.</w:t>
            </w:r>
          </w:p>
        </w:tc>
        <w:tc>
          <w:tcPr>
            <w:tcW w:w="2380" w:type="dxa"/>
            <w:vAlign w:val="center"/>
          </w:tcPr>
          <w:p w14:paraId="0BFE512E">
            <w:r>
              <w:t>Must</w:t>
            </w:r>
          </w:p>
        </w:tc>
        <w:tc>
          <w:tcPr>
            <w:tcW w:w="2380" w:type="dxa"/>
            <w:vAlign w:val="center"/>
          </w:tcPr>
          <w:p w14:paraId="7144BA98">
            <w:r>
              <w:t>Code + SoT</w:t>
            </w:r>
          </w:p>
        </w:tc>
      </w:tr>
      <w:tr w14:paraId="2FAD4AE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351924C1">
            <w:r>
              <w:t>FR-MONITOR-04</w:t>
            </w:r>
          </w:p>
        </w:tc>
        <w:tc>
          <w:tcPr>
            <w:tcW w:w="2380" w:type="dxa"/>
            <w:shd w:val="clear" w:color="auto" w:fill="F3F7FB"/>
            <w:vAlign w:val="center"/>
          </w:tcPr>
          <w:p w14:paraId="048044AB">
            <w:r>
              <w:t>Deadline và overdue phải tính theo timestamp lưu trữ và timezone hiển thị của người dùng.</w:t>
            </w:r>
          </w:p>
        </w:tc>
        <w:tc>
          <w:tcPr>
            <w:tcW w:w="2380" w:type="dxa"/>
            <w:shd w:val="clear" w:color="auto" w:fill="F3F7FB"/>
            <w:vAlign w:val="center"/>
          </w:tcPr>
          <w:p w14:paraId="3F00367E">
            <w:r>
              <w:t>Must</w:t>
            </w:r>
          </w:p>
        </w:tc>
        <w:tc>
          <w:tcPr>
            <w:tcW w:w="2380" w:type="dxa"/>
            <w:shd w:val="clear" w:color="auto" w:fill="F3F7FB"/>
            <w:vAlign w:val="center"/>
          </w:tcPr>
          <w:p w14:paraId="4DC8C8F2">
            <w:r>
              <w:t>Code + SoT</w:t>
            </w:r>
          </w:p>
        </w:tc>
      </w:tr>
    </w:tbl>
    <w:p w14:paraId="5AB4EEC8"/>
    <w:p w14:paraId="414DB82E">
      <w:pPr>
        <w:pStyle w:val="3"/>
      </w:pPr>
      <w:bookmarkStart w:id="70" w:name="_Toc18592"/>
      <w:r>
        <w:t>5.12 Thông báo</w:t>
      </w:r>
      <w:bookmarkEnd w:id="70"/>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00BB748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7082FAB7">
            <w:r>
              <w:rPr>
                <w:b/>
                <w:color w:val="FFFFFF"/>
              </w:rPr>
              <w:t>Mã</w:t>
            </w:r>
          </w:p>
        </w:tc>
        <w:tc>
          <w:tcPr>
            <w:tcW w:w="2380" w:type="dxa"/>
            <w:shd w:val="clear" w:color="auto" w:fill="17365D"/>
          </w:tcPr>
          <w:p w14:paraId="002A9543">
            <w:r>
              <w:rPr>
                <w:b/>
                <w:color w:val="FFFFFF"/>
              </w:rPr>
              <w:t>Yêu cầu chức năng</w:t>
            </w:r>
          </w:p>
        </w:tc>
        <w:tc>
          <w:tcPr>
            <w:tcW w:w="2380" w:type="dxa"/>
            <w:shd w:val="clear" w:color="auto" w:fill="17365D"/>
          </w:tcPr>
          <w:p w14:paraId="2E551BC4">
            <w:r>
              <w:rPr>
                <w:b/>
                <w:color w:val="FFFFFF"/>
              </w:rPr>
              <w:t>Mức ưu tiên</w:t>
            </w:r>
          </w:p>
        </w:tc>
        <w:tc>
          <w:tcPr>
            <w:tcW w:w="2380" w:type="dxa"/>
            <w:shd w:val="clear" w:color="auto" w:fill="17365D"/>
          </w:tcPr>
          <w:p w14:paraId="3D442215">
            <w:r>
              <w:rPr>
                <w:b/>
                <w:color w:val="FFFFFF"/>
              </w:rPr>
              <w:t>Nguồn</w:t>
            </w:r>
          </w:p>
        </w:tc>
      </w:tr>
      <w:tr w14:paraId="25AA11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08C64C14">
            <w:r>
              <w:t>FR-NOTIFY-01</w:t>
            </w:r>
          </w:p>
        </w:tc>
        <w:tc>
          <w:tcPr>
            <w:tcW w:w="2380" w:type="dxa"/>
            <w:vAlign w:val="center"/>
          </w:tcPr>
          <w:p w14:paraId="4717FB31">
            <w:r>
              <w:t>Hệ thống phải tạo notification cho task trễ hạn, blocker và sự kiện plan quan trọng.</w:t>
            </w:r>
          </w:p>
        </w:tc>
        <w:tc>
          <w:tcPr>
            <w:tcW w:w="2380" w:type="dxa"/>
            <w:vAlign w:val="center"/>
          </w:tcPr>
          <w:p w14:paraId="2D9DBB35">
            <w:r>
              <w:t>Must</w:t>
            </w:r>
          </w:p>
        </w:tc>
        <w:tc>
          <w:tcPr>
            <w:tcW w:w="2380" w:type="dxa"/>
            <w:vAlign w:val="center"/>
          </w:tcPr>
          <w:p w14:paraId="33DC7D97">
            <w:r>
              <w:t>Code + SoT</w:t>
            </w:r>
          </w:p>
        </w:tc>
      </w:tr>
      <w:tr w14:paraId="0A449C2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22CF1F7C">
            <w:r>
              <w:t>FR-NOTIFY-02</w:t>
            </w:r>
          </w:p>
        </w:tc>
        <w:tc>
          <w:tcPr>
            <w:tcW w:w="2380" w:type="dxa"/>
            <w:shd w:val="clear" w:color="auto" w:fill="F3F7FB"/>
            <w:vAlign w:val="center"/>
          </w:tcPr>
          <w:p w14:paraId="67DC257B">
            <w:r>
              <w:t>Badge phải bằng số item chưa xử lý trong phạm vi người dùng.</w:t>
            </w:r>
          </w:p>
        </w:tc>
        <w:tc>
          <w:tcPr>
            <w:tcW w:w="2380" w:type="dxa"/>
            <w:shd w:val="clear" w:color="auto" w:fill="F3F7FB"/>
            <w:vAlign w:val="center"/>
          </w:tcPr>
          <w:p w14:paraId="61D81D6E">
            <w:r>
              <w:t>Must</w:t>
            </w:r>
          </w:p>
        </w:tc>
        <w:tc>
          <w:tcPr>
            <w:tcW w:w="2380" w:type="dxa"/>
            <w:shd w:val="clear" w:color="auto" w:fill="F3F7FB"/>
            <w:vAlign w:val="center"/>
          </w:tcPr>
          <w:p w14:paraId="0B38C65B">
            <w:r>
              <w:t>Code + SoT</w:t>
            </w:r>
          </w:p>
        </w:tc>
      </w:tr>
      <w:tr w14:paraId="69F59EC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78B7B11D">
            <w:r>
              <w:t>FR-NOTIFY-03</w:t>
            </w:r>
          </w:p>
        </w:tc>
        <w:tc>
          <w:tcPr>
            <w:tcW w:w="2380" w:type="dxa"/>
            <w:vAlign w:val="center"/>
          </w:tcPr>
          <w:p w14:paraId="459AAC2B">
            <w:r>
              <w:t>Chuông header phải điều hướng tới trang/thành phần thông báo, không hiển thị một nguồn dữ liệu song song không nhất quán.</w:t>
            </w:r>
          </w:p>
        </w:tc>
        <w:tc>
          <w:tcPr>
            <w:tcW w:w="2380" w:type="dxa"/>
            <w:vAlign w:val="center"/>
          </w:tcPr>
          <w:p w14:paraId="28EF1969">
            <w:r>
              <w:t>Must</w:t>
            </w:r>
          </w:p>
        </w:tc>
        <w:tc>
          <w:tcPr>
            <w:tcW w:w="2380" w:type="dxa"/>
            <w:vAlign w:val="center"/>
          </w:tcPr>
          <w:p w14:paraId="69356C55">
            <w:r>
              <w:t>Code + SoT</w:t>
            </w:r>
          </w:p>
        </w:tc>
      </w:tr>
    </w:tbl>
    <w:p w14:paraId="292CE527"/>
    <w:p w14:paraId="1C98A791">
      <w:pPr>
        <w:pStyle w:val="3"/>
      </w:pPr>
      <w:bookmarkStart w:id="71" w:name="_Toc6959"/>
      <w:r>
        <w:t>5.13 RAG Chat</w:t>
      </w:r>
      <w:bookmarkEnd w:id="71"/>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380"/>
        <w:gridCol w:w="2380"/>
        <w:gridCol w:w="2380"/>
      </w:tblGrid>
      <w:tr w14:paraId="4BC8A02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005054AB">
            <w:r>
              <w:rPr>
                <w:b/>
                <w:color w:val="FFFFFF"/>
              </w:rPr>
              <w:t>Mã</w:t>
            </w:r>
          </w:p>
        </w:tc>
        <w:tc>
          <w:tcPr>
            <w:tcW w:w="2380" w:type="dxa"/>
            <w:shd w:val="clear" w:color="auto" w:fill="17365D"/>
          </w:tcPr>
          <w:p w14:paraId="1E4CBB4A">
            <w:r>
              <w:rPr>
                <w:b/>
                <w:color w:val="FFFFFF"/>
              </w:rPr>
              <w:t>Yêu cầu chức năng</w:t>
            </w:r>
          </w:p>
        </w:tc>
        <w:tc>
          <w:tcPr>
            <w:tcW w:w="2380" w:type="dxa"/>
            <w:shd w:val="clear" w:color="auto" w:fill="17365D"/>
          </w:tcPr>
          <w:p w14:paraId="5FAED395">
            <w:r>
              <w:rPr>
                <w:b/>
                <w:color w:val="FFFFFF"/>
              </w:rPr>
              <w:t>Mức ưu tiên</w:t>
            </w:r>
          </w:p>
        </w:tc>
        <w:tc>
          <w:tcPr>
            <w:tcW w:w="2380" w:type="dxa"/>
            <w:shd w:val="clear" w:color="auto" w:fill="17365D"/>
          </w:tcPr>
          <w:p w14:paraId="6A8172FB">
            <w:r>
              <w:rPr>
                <w:b/>
                <w:color w:val="FFFFFF"/>
              </w:rPr>
              <w:t>Nguồn</w:t>
            </w:r>
          </w:p>
        </w:tc>
      </w:tr>
      <w:tr w14:paraId="2F847F8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4DA3C546">
            <w:r>
              <w:t>FR-RAG-01</w:t>
            </w:r>
          </w:p>
        </w:tc>
        <w:tc>
          <w:tcPr>
            <w:tcW w:w="2380" w:type="dxa"/>
            <w:vAlign w:val="center"/>
          </w:tcPr>
          <w:p w14:paraId="6B3DBA42">
            <w:r>
              <w:t>Retrieval phải kết hợp lexical/vector và lọc project, domain, category, version ACTIVE và access scope trước khi xếp hạng.</w:t>
            </w:r>
          </w:p>
        </w:tc>
        <w:tc>
          <w:tcPr>
            <w:tcW w:w="2380" w:type="dxa"/>
            <w:vAlign w:val="center"/>
          </w:tcPr>
          <w:p w14:paraId="7B16484C">
            <w:r>
              <w:t>Must</w:t>
            </w:r>
          </w:p>
        </w:tc>
        <w:tc>
          <w:tcPr>
            <w:tcW w:w="2380" w:type="dxa"/>
            <w:vAlign w:val="center"/>
          </w:tcPr>
          <w:p w14:paraId="634B48DB">
            <w:r>
              <w:t>Code + SoT</w:t>
            </w:r>
          </w:p>
        </w:tc>
      </w:tr>
      <w:tr w14:paraId="503174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7BB18A2C">
            <w:r>
              <w:t>FR-RAG-02</w:t>
            </w:r>
          </w:p>
        </w:tc>
        <w:tc>
          <w:tcPr>
            <w:tcW w:w="2380" w:type="dxa"/>
            <w:shd w:val="clear" w:color="auto" w:fill="F3F7FB"/>
            <w:vAlign w:val="center"/>
          </w:tcPr>
          <w:p w14:paraId="29758D89">
            <w:r>
              <w:t>Mỗi claim factual được trả về phải có citation DIRECT/INFERRED hợp lệ hoặc câu trả lời phải giới hạn/từ chối.</w:t>
            </w:r>
          </w:p>
        </w:tc>
        <w:tc>
          <w:tcPr>
            <w:tcW w:w="2380" w:type="dxa"/>
            <w:shd w:val="clear" w:color="auto" w:fill="F3F7FB"/>
            <w:vAlign w:val="center"/>
          </w:tcPr>
          <w:p w14:paraId="1A96D580">
            <w:r>
              <w:t>Must</w:t>
            </w:r>
          </w:p>
        </w:tc>
        <w:tc>
          <w:tcPr>
            <w:tcW w:w="2380" w:type="dxa"/>
            <w:shd w:val="clear" w:color="auto" w:fill="F3F7FB"/>
            <w:vAlign w:val="center"/>
          </w:tcPr>
          <w:p w14:paraId="36547741">
            <w:r>
              <w:t>Code + SoT</w:t>
            </w:r>
          </w:p>
        </w:tc>
      </w:tr>
      <w:tr w14:paraId="48C2DE8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1BB03B37">
            <w:r>
              <w:t>FR-RAG-03</w:t>
            </w:r>
          </w:p>
        </w:tc>
        <w:tc>
          <w:tcPr>
            <w:tcW w:w="2380" w:type="dxa"/>
            <w:vAlign w:val="center"/>
          </w:tcPr>
          <w:p w14:paraId="71663CA2">
            <w:r>
              <w:t>Hệ thống phải kiểm tra ACL lại trước khi trả nội dung, quote hoặc link nguồn.</w:t>
            </w:r>
          </w:p>
        </w:tc>
        <w:tc>
          <w:tcPr>
            <w:tcW w:w="2380" w:type="dxa"/>
            <w:vAlign w:val="center"/>
          </w:tcPr>
          <w:p w14:paraId="70DAD7B1">
            <w:r>
              <w:t>Must</w:t>
            </w:r>
          </w:p>
        </w:tc>
        <w:tc>
          <w:tcPr>
            <w:tcW w:w="2380" w:type="dxa"/>
            <w:vAlign w:val="center"/>
          </w:tcPr>
          <w:p w14:paraId="2EB19E7D">
            <w:r>
              <w:t>Code + SoT</w:t>
            </w:r>
          </w:p>
        </w:tc>
      </w:tr>
      <w:tr w14:paraId="5CBC5A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1D955744">
            <w:r>
              <w:t>FR-RAG-04</w:t>
            </w:r>
          </w:p>
        </w:tc>
        <w:tc>
          <w:tcPr>
            <w:tcW w:w="2380" w:type="dxa"/>
            <w:shd w:val="clear" w:color="auto" w:fill="F3F7FB"/>
            <w:vAlign w:val="center"/>
          </w:tcPr>
          <w:p w14:paraId="4B48489B">
            <w:r>
              <w:t>Task-context chat phải truyền context_plan_task_id và không làm nới rộng phạm vi quyền.</w:t>
            </w:r>
          </w:p>
        </w:tc>
        <w:tc>
          <w:tcPr>
            <w:tcW w:w="2380" w:type="dxa"/>
            <w:shd w:val="clear" w:color="auto" w:fill="F3F7FB"/>
            <w:vAlign w:val="center"/>
          </w:tcPr>
          <w:p w14:paraId="600F4402">
            <w:r>
              <w:t>Must</w:t>
            </w:r>
          </w:p>
        </w:tc>
        <w:tc>
          <w:tcPr>
            <w:tcW w:w="2380" w:type="dxa"/>
            <w:shd w:val="clear" w:color="auto" w:fill="F3F7FB"/>
            <w:vAlign w:val="center"/>
          </w:tcPr>
          <w:p w14:paraId="4AAE3648">
            <w:r>
              <w:t>Code + SoT</w:t>
            </w:r>
          </w:p>
        </w:tc>
      </w:tr>
      <w:tr w14:paraId="52DFB8B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4B79228A">
            <w:r>
              <w:t>FR-RAG-05</w:t>
            </w:r>
          </w:p>
        </w:tc>
        <w:tc>
          <w:tcPr>
            <w:tcW w:w="2380" w:type="dxa"/>
            <w:vAlign w:val="center"/>
          </w:tcPr>
          <w:p w14:paraId="77128FFB">
            <w:r>
              <w:t>Conversation memory phải giới hạn theo token budget và chỉ tải hội thoại thuộc user.</w:t>
            </w:r>
          </w:p>
        </w:tc>
        <w:tc>
          <w:tcPr>
            <w:tcW w:w="2380" w:type="dxa"/>
            <w:vAlign w:val="center"/>
          </w:tcPr>
          <w:p w14:paraId="0BDBBD88">
            <w:r>
              <w:t>Must</w:t>
            </w:r>
          </w:p>
        </w:tc>
        <w:tc>
          <w:tcPr>
            <w:tcW w:w="2380" w:type="dxa"/>
            <w:vAlign w:val="center"/>
          </w:tcPr>
          <w:p w14:paraId="34A71D40">
            <w:r>
              <w:t>Code + SoT</w:t>
            </w:r>
          </w:p>
        </w:tc>
      </w:tr>
    </w:tbl>
    <w:p w14:paraId="76DC460E"/>
    <w:p w14:paraId="265347A1">
      <w:pPr>
        <w:pStyle w:val="3"/>
      </w:pPr>
      <w:bookmarkStart w:id="72" w:name="_Toc19744"/>
      <w:r>
        <w:t>5.14 Convention mining</w:t>
      </w:r>
      <w:bookmarkEnd w:id="72"/>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252"/>
        <w:gridCol w:w="2992"/>
        <w:gridCol w:w="2236"/>
        <w:gridCol w:w="2255"/>
      </w:tblGrid>
      <w:tr w14:paraId="7FECBD5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434F4578">
            <w:r>
              <w:rPr>
                <w:b/>
                <w:color w:val="FFFFFF"/>
              </w:rPr>
              <w:t>Mã</w:t>
            </w:r>
          </w:p>
        </w:tc>
        <w:tc>
          <w:tcPr>
            <w:tcW w:w="2380" w:type="dxa"/>
            <w:shd w:val="clear" w:color="auto" w:fill="17365D"/>
          </w:tcPr>
          <w:p w14:paraId="5C06EEF9">
            <w:r>
              <w:rPr>
                <w:b/>
                <w:color w:val="FFFFFF"/>
              </w:rPr>
              <w:t>Yêu cầu chức năng</w:t>
            </w:r>
          </w:p>
        </w:tc>
        <w:tc>
          <w:tcPr>
            <w:tcW w:w="2380" w:type="dxa"/>
            <w:shd w:val="clear" w:color="auto" w:fill="17365D"/>
          </w:tcPr>
          <w:p w14:paraId="737C67FC">
            <w:r>
              <w:rPr>
                <w:b/>
                <w:color w:val="FFFFFF"/>
              </w:rPr>
              <w:t>Mức ưu tiên</w:t>
            </w:r>
          </w:p>
        </w:tc>
        <w:tc>
          <w:tcPr>
            <w:tcW w:w="2380" w:type="dxa"/>
            <w:shd w:val="clear" w:color="auto" w:fill="17365D"/>
          </w:tcPr>
          <w:p w14:paraId="2F61B9D3">
            <w:r>
              <w:rPr>
                <w:b/>
                <w:color w:val="FFFFFF"/>
              </w:rPr>
              <w:t>Nguồn</w:t>
            </w:r>
          </w:p>
        </w:tc>
      </w:tr>
      <w:tr w14:paraId="422733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280487D">
            <w:r>
              <w:t>FR-RULE-01</w:t>
            </w:r>
          </w:p>
        </w:tc>
        <w:tc>
          <w:tcPr>
            <w:tcW w:w="2380" w:type="dxa"/>
            <w:vAlign w:val="center"/>
          </w:tcPr>
          <w:p w14:paraId="4207A46D">
            <w:r>
              <w:t>Rule mining chỉ biến REUSABLE_CORRECTION và CONVENTION thành RuleFamily; loại khác dừng ở candidate.</w:t>
            </w:r>
          </w:p>
        </w:tc>
        <w:tc>
          <w:tcPr>
            <w:tcW w:w="2380" w:type="dxa"/>
            <w:vAlign w:val="center"/>
          </w:tcPr>
          <w:p w14:paraId="250BA505">
            <w:r>
              <w:t>Must</w:t>
            </w:r>
          </w:p>
        </w:tc>
        <w:tc>
          <w:tcPr>
            <w:tcW w:w="2380" w:type="dxa"/>
            <w:vAlign w:val="center"/>
          </w:tcPr>
          <w:p w14:paraId="1B6A47FB">
            <w:r>
              <w:t>Code + SoT</w:t>
            </w:r>
          </w:p>
        </w:tc>
      </w:tr>
      <w:tr w14:paraId="2F85560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02F059EA">
            <w:r>
              <w:t>FR-RULE-02</w:t>
            </w:r>
          </w:p>
        </w:tc>
        <w:tc>
          <w:tcPr>
            <w:tcW w:w="2380" w:type="dxa"/>
            <w:shd w:val="clear" w:color="auto" w:fill="F3F7FB"/>
            <w:vAlign w:val="center"/>
          </w:tcPr>
          <w:p w14:paraId="0712597A">
            <w:r>
              <w:t>Mỗi RuleFamily phải giữ evidence và permalink để PM kiểm chứng.</w:t>
            </w:r>
          </w:p>
        </w:tc>
        <w:tc>
          <w:tcPr>
            <w:tcW w:w="2380" w:type="dxa"/>
            <w:shd w:val="clear" w:color="auto" w:fill="F3F7FB"/>
            <w:vAlign w:val="center"/>
          </w:tcPr>
          <w:p w14:paraId="570E8290">
            <w:r>
              <w:t>Must</w:t>
            </w:r>
          </w:p>
        </w:tc>
        <w:tc>
          <w:tcPr>
            <w:tcW w:w="2380" w:type="dxa"/>
            <w:shd w:val="clear" w:color="auto" w:fill="F3F7FB"/>
            <w:vAlign w:val="center"/>
          </w:tcPr>
          <w:p w14:paraId="39724DDF">
            <w:r>
              <w:t>Code + SoT</w:t>
            </w:r>
          </w:p>
        </w:tc>
      </w:tr>
      <w:tr w14:paraId="541CFC1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69D7CA7">
            <w:r>
              <w:t>FR-RULE-03</w:t>
            </w:r>
          </w:p>
        </w:tc>
        <w:tc>
          <w:tcPr>
            <w:tcW w:w="2380" w:type="dxa"/>
            <w:vAlign w:val="center"/>
          </w:tcPr>
          <w:p w14:paraId="5AEC3423">
            <w:r>
              <w:t>Review từ PENDING sang APPROVED hoặc REJECTED là một chiều và ghi actor/time.</w:t>
            </w:r>
          </w:p>
        </w:tc>
        <w:tc>
          <w:tcPr>
            <w:tcW w:w="2380" w:type="dxa"/>
            <w:vAlign w:val="center"/>
          </w:tcPr>
          <w:p w14:paraId="393D55FF">
            <w:r>
              <w:t>Must</w:t>
            </w:r>
          </w:p>
        </w:tc>
        <w:tc>
          <w:tcPr>
            <w:tcW w:w="2380" w:type="dxa"/>
            <w:vAlign w:val="center"/>
          </w:tcPr>
          <w:p w14:paraId="7F672448">
            <w:r>
              <w:t>Code + SoT</w:t>
            </w:r>
          </w:p>
        </w:tc>
      </w:tr>
      <w:tr w14:paraId="1C68B28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0087398">
            <w:r>
              <w:t>FR-RULE-04</w:t>
            </w:r>
          </w:p>
        </w:tc>
        <w:tc>
          <w:tcPr>
            <w:tcW w:w="2380" w:type="dxa"/>
            <w:shd w:val="clear" w:color="auto" w:fill="F3F7FB"/>
            <w:vAlign w:val="center"/>
          </w:tcPr>
          <w:p w14:paraId="71FF1C7D">
            <w:r>
              <w:t>Lịch discovery chỉ nhận MANUAL_ONLY, EVERY_N_HOURS, DAILY_AT hoặc WEEKLY_AT; không nhận cron tùy ý.</w:t>
            </w:r>
          </w:p>
        </w:tc>
        <w:tc>
          <w:tcPr>
            <w:tcW w:w="2380" w:type="dxa"/>
            <w:shd w:val="clear" w:color="auto" w:fill="F3F7FB"/>
            <w:vAlign w:val="center"/>
          </w:tcPr>
          <w:p w14:paraId="1C308D4B">
            <w:r>
              <w:t>Must</w:t>
            </w:r>
          </w:p>
        </w:tc>
        <w:tc>
          <w:tcPr>
            <w:tcW w:w="2380" w:type="dxa"/>
            <w:shd w:val="clear" w:color="auto" w:fill="F3F7FB"/>
            <w:vAlign w:val="center"/>
          </w:tcPr>
          <w:p w14:paraId="462AAE9D">
            <w:r>
              <w:t>Code + SoT</w:t>
            </w:r>
          </w:p>
        </w:tc>
      </w:tr>
      <w:tr w14:paraId="3F1FEA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D7D63C8">
            <w:r>
              <w:t>FR-RULE-05</w:t>
            </w:r>
          </w:p>
        </w:tc>
        <w:tc>
          <w:tcPr>
            <w:tcW w:w="2380" w:type="dxa"/>
            <w:vAlign w:val="center"/>
          </w:tcPr>
          <w:p w14:paraId="44CAC380">
            <w:r>
              <w:t>Run-now và scheduled run phải dùng chung ingestion job contract và chống chạy trùng ngoài ý muốn.</w:t>
            </w:r>
          </w:p>
        </w:tc>
        <w:tc>
          <w:tcPr>
            <w:tcW w:w="2380" w:type="dxa"/>
            <w:vAlign w:val="center"/>
          </w:tcPr>
          <w:p w14:paraId="7E84EEDC">
            <w:r>
              <w:t>Must</w:t>
            </w:r>
          </w:p>
        </w:tc>
        <w:tc>
          <w:tcPr>
            <w:tcW w:w="2380" w:type="dxa"/>
            <w:vAlign w:val="center"/>
          </w:tcPr>
          <w:p w14:paraId="16D8BBCD">
            <w:r>
              <w:t>Code + SoT</w:t>
            </w:r>
          </w:p>
        </w:tc>
      </w:tr>
    </w:tbl>
    <w:p w14:paraId="73353E65"/>
    <w:p w14:paraId="4F49A8E9">
      <w:pPr>
        <w:pStyle w:val="3"/>
      </w:pPr>
      <w:bookmarkStart w:id="73" w:name="_Toc26977"/>
      <w:r>
        <w:t>5.15 Đóng onboarding</w:t>
      </w:r>
      <w:bookmarkEnd w:id="73"/>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35"/>
        <w:gridCol w:w="2747"/>
        <w:gridCol w:w="2323"/>
        <w:gridCol w:w="2330"/>
      </w:tblGrid>
      <w:tr w14:paraId="6D8E465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6EF67218">
            <w:r>
              <w:rPr>
                <w:b/>
                <w:color w:val="FFFFFF"/>
              </w:rPr>
              <w:t>Mã</w:t>
            </w:r>
          </w:p>
        </w:tc>
        <w:tc>
          <w:tcPr>
            <w:tcW w:w="2380" w:type="dxa"/>
            <w:shd w:val="clear" w:color="auto" w:fill="17365D"/>
          </w:tcPr>
          <w:p w14:paraId="7D8FE187">
            <w:r>
              <w:rPr>
                <w:b/>
                <w:color w:val="FFFFFF"/>
              </w:rPr>
              <w:t>Yêu cầu chức năng</w:t>
            </w:r>
          </w:p>
        </w:tc>
        <w:tc>
          <w:tcPr>
            <w:tcW w:w="2380" w:type="dxa"/>
            <w:shd w:val="clear" w:color="auto" w:fill="17365D"/>
          </w:tcPr>
          <w:p w14:paraId="2D47F5F3">
            <w:r>
              <w:rPr>
                <w:b/>
                <w:color w:val="FFFFFF"/>
              </w:rPr>
              <w:t>Mức ưu tiên</w:t>
            </w:r>
          </w:p>
        </w:tc>
        <w:tc>
          <w:tcPr>
            <w:tcW w:w="2380" w:type="dxa"/>
            <w:shd w:val="clear" w:color="auto" w:fill="17365D"/>
          </w:tcPr>
          <w:p w14:paraId="36E6F440">
            <w:r>
              <w:rPr>
                <w:b/>
                <w:color w:val="FFFFFF"/>
              </w:rPr>
              <w:t>Nguồn</w:t>
            </w:r>
          </w:p>
        </w:tc>
      </w:tr>
      <w:tr w14:paraId="553C4DC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56F2246B">
            <w:r>
              <w:t>FR-CLOSE-01</w:t>
            </w:r>
          </w:p>
        </w:tc>
        <w:tc>
          <w:tcPr>
            <w:tcW w:w="2380" w:type="dxa"/>
            <w:vAlign w:val="center"/>
          </w:tcPr>
          <w:p w14:paraId="742FEE6B">
            <w:r>
              <w:t>PROJECT_READY chỉ được xác nhận khi task bắt buộc phase readiness hoàn tất và blocker gate đã xử lý.</w:t>
            </w:r>
          </w:p>
        </w:tc>
        <w:tc>
          <w:tcPr>
            <w:tcW w:w="2380" w:type="dxa"/>
            <w:vAlign w:val="center"/>
          </w:tcPr>
          <w:p w14:paraId="62ADFC08">
            <w:r>
              <w:t>Must</w:t>
            </w:r>
          </w:p>
        </w:tc>
        <w:tc>
          <w:tcPr>
            <w:tcW w:w="2380" w:type="dxa"/>
            <w:vAlign w:val="center"/>
          </w:tcPr>
          <w:p w14:paraId="6B9E4DF2">
            <w:r>
              <w:t>Code + SoT</w:t>
            </w:r>
          </w:p>
        </w:tc>
      </w:tr>
      <w:tr w14:paraId="224B3F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E974DFB">
            <w:r>
              <w:t>FR-CLOSE-02</w:t>
            </w:r>
          </w:p>
        </w:tc>
        <w:tc>
          <w:tcPr>
            <w:tcW w:w="2380" w:type="dxa"/>
            <w:shd w:val="clear" w:color="auto" w:fill="F3F7FB"/>
            <w:vAlign w:val="center"/>
          </w:tcPr>
          <w:p w14:paraId="49A5A008">
            <w:r>
              <w:t>Chỉ PM được ghi nhận First PR/mốc tương đương và đóng onboarding.</w:t>
            </w:r>
          </w:p>
        </w:tc>
        <w:tc>
          <w:tcPr>
            <w:tcW w:w="2380" w:type="dxa"/>
            <w:shd w:val="clear" w:color="auto" w:fill="F3F7FB"/>
            <w:vAlign w:val="center"/>
          </w:tcPr>
          <w:p w14:paraId="290920E7">
            <w:r>
              <w:t>Must</w:t>
            </w:r>
          </w:p>
        </w:tc>
        <w:tc>
          <w:tcPr>
            <w:tcW w:w="2380" w:type="dxa"/>
            <w:shd w:val="clear" w:color="auto" w:fill="F3F7FB"/>
            <w:vAlign w:val="center"/>
          </w:tcPr>
          <w:p w14:paraId="10ED4848">
            <w:r>
              <w:t>Code + SoT</w:t>
            </w:r>
          </w:p>
        </w:tc>
      </w:tr>
      <w:tr w14:paraId="5C5B750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66B2390F">
            <w:r>
              <w:t>FR-CLOSE-03</w:t>
            </w:r>
          </w:p>
        </w:tc>
        <w:tc>
          <w:tcPr>
            <w:tcW w:w="2380" w:type="dxa"/>
            <w:vAlign w:val="center"/>
          </w:tcPr>
          <w:p w14:paraId="3DF9A8B9">
            <w:r>
              <w:t>ONBOARDING_CLOSED phải lưu closed_at và actor; Agent không được tự chuyển trạng thái.</w:t>
            </w:r>
          </w:p>
        </w:tc>
        <w:tc>
          <w:tcPr>
            <w:tcW w:w="2380" w:type="dxa"/>
            <w:vAlign w:val="center"/>
          </w:tcPr>
          <w:p w14:paraId="16911F89">
            <w:r>
              <w:t>Must</w:t>
            </w:r>
          </w:p>
        </w:tc>
        <w:tc>
          <w:tcPr>
            <w:tcW w:w="2380" w:type="dxa"/>
            <w:vAlign w:val="center"/>
          </w:tcPr>
          <w:p w14:paraId="6E06CE36">
            <w:r>
              <w:t>Code + SoT</w:t>
            </w:r>
          </w:p>
        </w:tc>
      </w:tr>
    </w:tbl>
    <w:p w14:paraId="79F78F1E"/>
    <w:p w14:paraId="43C75795">
      <w:pPr>
        <w:pStyle w:val="2"/>
      </w:pPr>
      <w:bookmarkStart w:id="74" w:name="_Toc12691"/>
      <w:r>
        <w:t>6. QUY TẮC NGHIỆP VỤ VÀ TRẠNG THÁI</w:t>
      </w:r>
      <w:bookmarkEnd w:id="74"/>
    </w:p>
    <w:p w14:paraId="3B0A6700">
      <w:pPr>
        <w:pStyle w:val="3"/>
      </w:pPr>
      <w:bookmarkStart w:id="75" w:name="_Toc10377"/>
      <w:r>
        <w:t>6.1 Invariant cốt lõi</w:t>
      </w:r>
      <w:bookmarkEnd w:id="75"/>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6BCC10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F9D69F2">
            <w:r>
              <w:rPr>
                <w:b/>
                <w:color w:val="FFFFFF"/>
              </w:rPr>
              <w:t>Mã</w:t>
            </w:r>
          </w:p>
        </w:tc>
        <w:tc>
          <w:tcPr>
            <w:tcW w:w="4759" w:type="dxa"/>
            <w:shd w:val="clear" w:color="auto" w:fill="17365D"/>
          </w:tcPr>
          <w:p w14:paraId="673A3DE3">
            <w:r>
              <w:rPr>
                <w:b/>
                <w:color w:val="FFFFFF"/>
              </w:rPr>
              <w:t>Quy tắc</w:t>
            </w:r>
          </w:p>
        </w:tc>
      </w:tr>
      <w:tr w14:paraId="3A82C8D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1FB3A25">
            <w:r>
              <w:t>BR-01</w:t>
            </w:r>
          </w:p>
        </w:tc>
        <w:tc>
          <w:tcPr>
            <w:tcW w:w="4759" w:type="dxa"/>
            <w:vAlign w:val="center"/>
          </w:tcPr>
          <w:p w14:paraId="232371A8">
            <w:r>
              <w:t>Một user có nhiều project membership; cặp user_id/project_id là duy nhất.</w:t>
            </w:r>
          </w:p>
        </w:tc>
      </w:tr>
      <w:tr w14:paraId="29939D3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A274A74">
            <w:r>
              <w:t>BR-02</w:t>
            </w:r>
          </w:p>
        </w:tc>
        <w:tc>
          <w:tcPr>
            <w:tcW w:w="4759" w:type="dxa"/>
            <w:shd w:val="clear" w:color="auto" w:fill="F3F7FB"/>
            <w:vAlign w:val="center"/>
          </w:tcPr>
          <w:p w14:paraId="42CF7DD9">
            <w:r>
              <w:t>Project document bắt buộc có project_id; policy document không thuộc project.</w:t>
            </w:r>
          </w:p>
        </w:tc>
      </w:tr>
      <w:tr w14:paraId="1A2D8C5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1228ACA">
            <w:r>
              <w:t>BR-03</w:t>
            </w:r>
          </w:p>
        </w:tc>
        <w:tc>
          <w:tcPr>
            <w:tcW w:w="4759" w:type="dxa"/>
            <w:vAlign w:val="center"/>
          </w:tcPr>
          <w:p w14:paraId="4AB47B83">
            <w:r>
              <w:t>Mỗi document có nhiều version; production chỉ dùng ACTIVE.</w:t>
            </w:r>
          </w:p>
        </w:tc>
      </w:tr>
      <w:tr w14:paraId="1E8918B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F816160">
            <w:r>
              <w:t>BR-04</w:t>
            </w:r>
          </w:p>
        </w:tc>
        <w:tc>
          <w:tcPr>
            <w:tcW w:w="4759" w:type="dxa"/>
            <w:shd w:val="clear" w:color="auto" w:fill="F3F7FB"/>
            <w:vAlign w:val="center"/>
          </w:tcPr>
          <w:p w14:paraId="34BE5680">
            <w:r>
              <w:t>Một project có một template; lịch sử nằm ở TemplateVersion.</w:t>
            </w:r>
          </w:p>
        </w:tc>
      </w:tr>
      <w:tr w14:paraId="114553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915947C">
            <w:r>
              <w:t>BR-05</w:t>
            </w:r>
          </w:p>
        </w:tc>
        <w:tc>
          <w:tcPr>
            <w:tcW w:w="4759" w:type="dxa"/>
            <w:vAlign w:val="center"/>
          </w:tcPr>
          <w:p w14:paraId="7913DCC1">
            <w:r>
              <w:t>Một template tối đa một version APPROVED tại một thời điểm.</w:t>
            </w:r>
          </w:p>
        </w:tc>
      </w:tr>
      <w:tr w14:paraId="4FE7C77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6F04294">
            <w:r>
              <w:t>BR-06</w:t>
            </w:r>
          </w:p>
        </w:tc>
        <w:tc>
          <w:tcPr>
            <w:tcW w:w="4759" w:type="dxa"/>
            <w:shd w:val="clear" w:color="auto" w:fill="F3F7FB"/>
            <w:vAlign w:val="center"/>
          </w:tcPr>
          <w:p w14:paraId="3C0C9F84">
            <w:r>
              <w:t>Approved template version là immutable; thay đổi bằng clone draft.</w:t>
            </w:r>
          </w:p>
        </w:tc>
      </w:tr>
      <w:tr w14:paraId="71D1E07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FF84723">
            <w:r>
              <w:t>BR-07</w:t>
            </w:r>
          </w:p>
        </w:tc>
        <w:tc>
          <w:tcPr>
            <w:tcW w:w="4759" w:type="dxa"/>
            <w:vAlign w:val="center"/>
          </w:tcPr>
          <w:p w14:paraId="7AADF473">
            <w:r>
              <w:t>PlanTask là snapshot và không đổi theo TemplateTask sau materialization.</w:t>
            </w:r>
          </w:p>
        </w:tc>
      </w:tr>
      <w:tr w14:paraId="58D1514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6418290">
            <w:r>
              <w:t>BR-08</w:t>
            </w:r>
          </w:p>
        </w:tc>
        <w:tc>
          <w:tcPr>
            <w:tcW w:w="4759" w:type="dxa"/>
            <w:shd w:val="clear" w:color="auto" w:fill="F3F7FB"/>
            <w:vAlign w:val="center"/>
          </w:tcPr>
          <w:p w14:paraId="0E9E1C60">
            <w:r>
              <w:t>AI không xóa mandatory task và không tự approve/phát hành.</w:t>
            </w:r>
          </w:p>
        </w:tc>
      </w:tr>
      <w:tr w14:paraId="209D750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A093813">
            <w:r>
              <w:t>BR-09</w:t>
            </w:r>
          </w:p>
        </w:tc>
        <w:tc>
          <w:tcPr>
            <w:tcW w:w="4759" w:type="dxa"/>
            <w:vAlign w:val="center"/>
          </w:tcPr>
          <w:p w14:paraId="29AC5088">
            <w:r>
              <w:t>Engineer chỉ cập nhật task của chính plan; PM không approve từng task.</w:t>
            </w:r>
          </w:p>
        </w:tc>
      </w:tr>
      <w:tr w14:paraId="5213C64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A8F1C5C">
            <w:r>
              <w:t>BR-10</w:t>
            </w:r>
          </w:p>
        </w:tc>
        <w:tc>
          <w:tcPr>
            <w:tcW w:w="4759" w:type="dxa"/>
            <w:shd w:val="clear" w:color="auto" w:fill="F3F7FB"/>
            <w:vAlign w:val="center"/>
          </w:tcPr>
          <w:p w14:paraId="5F6ADA81">
            <w:r>
              <w:t>Grounded answer phải có citation hợp lệ hoặc fallback.</w:t>
            </w:r>
          </w:p>
        </w:tc>
      </w:tr>
      <w:tr w14:paraId="2734C9F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49AE4DA">
            <w:r>
              <w:t>BR-11</w:t>
            </w:r>
          </w:p>
        </w:tc>
        <w:tc>
          <w:tcPr>
            <w:tcW w:w="4759" w:type="dxa"/>
            <w:vAlign w:val="center"/>
          </w:tcPr>
          <w:p w14:paraId="1031F47B">
            <w:r>
              <w:t>ACL kiểm tra trước retrieval và trước khi trả nội dung/link.</w:t>
            </w:r>
          </w:p>
        </w:tc>
      </w:tr>
      <w:tr w14:paraId="7ED5157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93F944D">
            <w:r>
              <w:t>BR-12</w:t>
            </w:r>
          </w:p>
        </w:tc>
        <w:tc>
          <w:tcPr>
            <w:tcW w:w="4759" w:type="dxa"/>
            <w:shd w:val="clear" w:color="auto" w:fill="F3F7FB"/>
            <w:vAlign w:val="center"/>
          </w:tcPr>
          <w:p w14:paraId="4173F1CA">
            <w:r>
              <w:t>Chỉ PM đúng project xác nhận PROJECT_READY và ONBOARDING_CLOSED.</w:t>
            </w:r>
          </w:p>
        </w:tc>
      </w:tr>
      <w:tr w14:paraId="63D8882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B658FE2">
            <w:r>
              <w:t>BR-13</w:t>
            </w:r>
          </w:p>
        </w:tc>
        <w:tc>
          <w:tcPr>
            <w:tcW w:w="4759" w:type="dxa"/>
            <w:vAlign w:val="center"/>
          </w:tcPr>
          <w:p w14:paraId="0AAE0D5A">
            <w:r>
              <w:t>Rule review PENDING → APPROVED/REJECTED là forward-only.</w:t>
            </w:r>
          </w:p>
        </w:tc>
      </w:tr>
      <w:tr w14:paraId="0E3205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9A183D2">
            <w:r>
              <w:t>BR-14</w:t>
            </w:r>
          </w:p>
        </w:tc>
        <w:tc>
          <w:tcPr>
            <w:tcW w:w="4759" w:type="dxa"/>
            <w:shd w:val="clear" w:color="auto" w:fill="F3F7FB"/>
            <w:vAlign w:val="center"/>
          </w:tcPr>
          <w:p w14:paraId="05F1AB3E">
            <w:r>
              <w:t>Không hard-delete dữ liệu đã được plan/audit tham chiếu.</w:t>
            </w:r>
          </w:p>
        </w:tc>
      </w:tr>
    </w:tbl>
    <w:p w14:paraId="066C4599"/>
    <w:p w14:paraId="67ECC3B8">
      <w:pPr>
        <w:pStyle w:val="3"/>
      </w:pPr>
      <w:bookmarkStart w:id="76" w:name="_Toc8628"/>
      <w:r>
        <w:t>6.2 State machine</w:t>
      </w:r>
      <w:bookmarkEnd w:id="76"/>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2064057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59D5C695">
            <w:r>
              <w:rPr>
                <w:b/>
                <w:color w:val="FFFFFF"/>
              </w:rPr>
              <w:t>Đối tượng</w:t>
            </w:r>
          </w:p>
        </w:tc>
        <w:tc>
          <w:tcPr>
            <w:tcW w:w="3173" w:type="dxa"/>
            <w:shd w:val="clear" w:color="auto" w:fill="17365D"/>
          </w:tcPr>
          <w:p w14:paraId="4E83A29E">
            <w:r>
              <w:rPr>
                <w:b/>
                <w:color w:val="FFFFFF"/>
              </w:rPr>
              <w:t>Trạng thái</w:t>
            </w:r>
          </w:p>
        </w:tc>
        <w:tc>
          <w:tcPr>
            <w:tcW w:w="3173" w:type="dxa"/>
            <w:shd w:val="clear" w:color="auto" w:fill="17365D"/>
          </w:tcPr>
          <w:p w14:paraId="22F1BFCC">
            <w:r>
              <w:rPr>
                <w:b/>
                <w:color w:val="FFFFFF"/>
              </w:rPr>
              <w:t>Chuyển hợp lệ chính</w:t>
            </w:r>
          </w:p>
        </w:tc>
      </w:tr>
      <w:tr w14:paraId="3FE208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FF7ED9B">
            <w:r>
              <w:t>User</w:t>
            </w:r>
          </w:p>
        </w:tc>
        <w:tc>
          <w:tcPr>
            <w:tcW w:w="3173" w:type="dxa"/>
            <w:vAlign w:val="center"/>
          </w:tcPr>
          <w:p w14:paraId="31A60453">
            <w:r>
              <w:t>ACTIVE, INACTIVE</w:t>
            </w:r>
          </w:p>
        </w:tc>
        <w:tc>
          <w:tcPr>
            <w:tcW w:w="3173" w:type="dxa"/>
            <w:vAlign w:val="center"/>
          </w:tcPr>
          <w:p w14:paraId="4FB91201">
            <w:r>
              <w:t>ACTIVE ↔ INACTIVE do Admin</w:t>
            </w:r>
          </w:p>
        </w:tc>
      </w:tr>
      <w:tr w14:paraId="6DFD2FF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1F8EE3D3">
            <w:r>
              <w:t>Project</w:t>
            </w:r>
          </w:p>
        </w:tc>
        <w:tc>
          <w:tcPr>
            <w:tcW w:w="3173" w:type="dxa"/>
            <w:shd w:val="clear" w:color="auto" w:fill="F3F7FB"/>
            <w:vAlign w:val="center"/>
          </w:tcPr>
          <w:p w14:paraId="07CCB472">
            <w:r>
              <w:t>ACTIVE, ARCHIVED</w:t>
            </w:r>
          </w:p>
        </w:tc>
        <w:tc>
          <w:tcPr>
            <w:tcW w:w="3173" w:type="dxa"/>
            <w:shd w:val="clear" w:color="auto" w:fill="F3F7FB"/>
            <w:vAlign w:val="center"/>
          </w:tcPr>
          <w:p w14:paraId="12D05FD6">
            <w:r>
              <w:t>ACTIVE → ARCHIVED; restore theo policy quản trị</w:t>
            </w:r>
          </w:p>
        </w:tc>
      </w:tr>
      <w:tr w14:paraId="4F25C6E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6656347">
            <w:r>
              <w:t>Version</w:t>
            </w:r>
          </w:p>
        </w:tc>
        <w:tc>
          <w:tcPr>
            <w:tcW w:w="3173" w:type="dxa"/>
            <w:vAlign w:val="center"/>
          </w:tcPr>
          <w:p w14:paraId="34A5AA5A">
            <w:r>
              <w:t>ACTIVE, ARCHIVED (+ trạng thái xử lý nội bộ)</w:t>
            </w:r>
          </w:p>
        </w:tc>
        <w:tc>
          <w:tcPr>
            <w:tcW w:w="3173" w:type="dxa"/>
            <w:vAlign w:val="center"/>
          </w:tcPr>
          <w:p w14:paraId="3190F679">
            <w:r>
              <w:t>Version mới → ACTIVE; bản cũ → ARCHIVED</w:t>
            </w:r>
          </w:p>
        </w:tc>
      </w:tr>
      <w:tr w14:paraId="724FEB6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D820B0B">
            <w:r>
              <w:t>TemplateVersion</w:t>
            </w:r>
          </w:p>
        </w:tc>
        <w:tc>
          <w:tcPr>
            <w:tcW w:w="3173" w:type="dxa"/>
            <w:shd w:val="clear" w:color="auto" w:fill="F3F7FB"/>
            <w:vAlign w:val="center"/>
          </w:tcPr>
          <w:p w14:paraId="56D2AA85">
            <w:r>
              <w:t>DRAFT, APPROVED, ARCHIVED</w:t>
            </w:r>
          </w:p>
        </w:tc>
        <w:tc>
          <w:tcPr>
            <w:tcW w:w="3173" w:type="dxa"/>
            <w:shd w:val="clear" w:color="auto" w:fill="F3F7FB"/>
            <w:vAlign w:val="center"/>
          </w:tcPr>
          <w:p w14:paraId="3E4157CD">
            <w:r>
              <w:t>DRAFT → APPROVED; APPROVED → ARCHIVED khi duyệt bản mới</w:t>
            </w:r>
          </w:p>
        </w:tc>
      </w:tr>
      <w:tr w14:paraId="4997466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5077975">
            <w:r>
              <w:t>Plan</w:t>
            </w:r>
          </w:p>
        </w:tc>
        <w:tc>
          <w:tcPr>
            <w:tcW w:w="3173" w:type="dxa"/>
            <w:vAlign w:val="center"/>
          </w:tcPr>
          <w:p w14:paraId="0D388962">
            <w:r>
              <w:t>DRAFT, APPROVED, ACTIVE, PROJECT_READY, ONBOARDING_CLOSED</w:t>
            </w:r>
          </w:p>
        </w:tc>
        <w:tc>
          <w:tcPr>
            <w:tcW w:w="3173" w:type="dxa"/>
            <w:vAlign w:val="center"/>
          </w:tcPr>
          <w:p w14:paraId="7EC65A22">
            <w:r>
              <w:t>DRAFT → APPROVED/ACTIVE → PROJECT_READY → ONBOARDING_CLOSED</w:t>
            </w:r>
          </w:p>
        </w:tc>
      </w:tr>
      <w:tr w14:paraId="15B979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16D9455">
            <w:r>
              <w:t>Task</w:t>
            </w:r>
          </w:p>
        </w:tc>
        <w:tc>
          <w:tcPr>
            <w:tcW w:w="3173" w:type="dxa"/>
            <w:shd w:val="clear" w:color="auto" w:fill="F3F7FB"/>
            <w:vAlign w:val="center"/>
          </w:tcPr>
          <w:p w14:paraId="6271481C">
            <w:r>
              <w:t>NOT_STARTED, IN_PROGRESS, DONE, BLOCKED</w:t>
            </w:r>
          </w:p>
        </w:tc>
        <w:tc>
          <w:tcPr>
            <w:tcW w:w="3173" w:type="dxa"/>
            <w:shd w:val="clear" w:color="auto" w:fill="F3F7FB"/>
            <w:vAlign w:val="center"/>
          </w:tcPr>
          <w:p w14:paraId="185E201F">
            <w:r>
              <w:t>Theo dependency và quyền Engineer</w:t>
            </w:r>
          </w:p>
        </w:tc>
      </w:tr>
      <w:tr w14:paraId="3CB661D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4851E51D">
            <w:r>
              <w:t>Blocker</w:t>
            </w:r>
          </w:p>
        </w:tc>
        <w:tc>
          <w:tcPr>
            <w:tcW w:w="3173" w:type="dxa"/>
            <w:vAlign w:val="center"/>
          </w:tcPr>
          <w:p w14:paraId="550B6D2A">
            <w:r>
              <w:t>OPEN, ROUTED, RESOLVED</w:t>
            </w:r>
          </w:p>
        </w:tc>
        <w:tc>
          <w:tcPr>
            <w:tcW w:w="3173" w:type="dxa"/>
            <w:vAlign w:val="center"/>
          </w:tcPr>
          <w:p w14:paraId="713DB8ED">
            <w:r>
              <w:t>OPEN → ROUTED → RESOLVED</w:t>
            </w:r>
          </w:p>
        </w:tc>
      </w:tr>
      <w:tr w14:paraId="471D945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D5025CE">
            <w:r>
              <w:t>AccessGrant</w:t>
            </w:r>
          </w:p>
        </w:tc>
        <w:tc>
          <w:tcPr>
            <w:tcW w:w="3173" w:type="dxa"/>
            <w:shd w:val="clear" w:color="auto" w:fill="F3F7FB"/>
            <w:vAlign w:val="center"/>
          </w:tcPr>
          <w:p w14:paraId="56534906">
            <w:r>
              <w:t>REQUESTED, GRANTED, REVOKED</w:t>
            </w:r>
          </w:p>
        </w:tc>
        <w:tc>
          <w:tcPr>
            <w:tcW w:w="3173" w:type="dxa"/>
            <w:shd w:val="clear" w:color="auto" w:fill="F3F7FB"/>
            <w:vAlign w:val="center"/>
          </w:tcPr>
          <w:p w14:paraId="616D5E01">
            <w:r>
              <w:t>REQUESTED → GRANTED/REVOKED; GRANTED → REVOKED</w:t>
            </w:r>
          </w:p>
        </w:tc>
      </w:tr>
      <w:tr w14:paraId="6433EA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E4B0386">
            <w:r>
              <w:t>RuleFamily</w:t>
            </w:r>
          </w:p>
        </w:tc>
        <w:tc>
          <w:tcPr>
            <w:tcW w:w="3173" w:type="dxa"/>
            <w:vAlign w:val="center"/>
          </w:tcPr>
          <w:p w14:paraId="1152E52C">
            <w:r>
              <w:t>PENDING, APPROVED, REJECTED</w:t>
            </w:r>
          </w:p>
        </w:tc>
        <w:tc>
          <w:tcPr>
            <w:tcW w:w="3173" w:type="dxa"/>
            <w:vAlign w:val="center"/>
          </w:tcPr>
          <w:p w14:paraId="0333DE6A">
            <w:r>
              <w:t>PENDING → APPROVED hoặc REJECTED</w:t>
            </w:r>
          </w:p>
        </w:tc>
      </w:tr>
      <w:tr w14:paraId="495BCA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4680D30">
            <w:r>
              <w:t>Job</w:t>
            </w:r>
          </w:p>
        </w:tc>
        <w:tc>
          <w:tcPr>
            <w:tcW w:w="3173" w:type="dxa"/>
            <w:shd w:val="clear" w:color="auto" w:fill="F3F7FB"/>
            <w:vAlign w:val="center"/>
          </w:tcPr>
          <w:p w14:paraId="4AB64147">
            <w:r>
              <w:t>PENDING, RUNNING, SUCCEEDED, FAILED</w:t>
            </w:r>
          </w:p>
        </w:tc>
        <w:tc>
          <w:tcPr>
            <w:tcW w:w="3173" w:type="dxa"/>
            <w:shd w:val="clear" w:color="auto" w:fill="F3F7FB"/>
            <w:vAlign w:val="center"/>
          </w:tcPr>
          <w:p w14:paraId="30301CFD">
            <w:r>
              <w:t>PENDING → RUNNING → terminal</w:t>
            </w:r>
          </w:p>
        </w:tc>
      </w:tr>
    </w:tbl>
    <w:p w14:paraId="7B18FD03"/>
    <w:p w14:paraId="23494C8B">
      <w:pPr>
        <w:pStyle w:val="2"/>
      </w:pPr>
      <w:bookmarkStart w:id="77" w:name="_Toc30203"/>
      <w:r>
        <w:t>7. MÔ HÌNH DỮ LIỆU</w:t>
      </w:r>
      <w:bookmarkEnd w:id="77"/>
    </w:p>
    <w:p w14:paraId="1DA68C2C">
      <w:pPr>
        <w:pStyle w:val="3"/>
      </w:pPr>
      <w:bookmarkStart w:id="78" w:name="_Toc27651"/>
      <w:r>
        <w:t>7.1 Nhóm thực thể</w:t>
      </w:r>
      <w:bookmarkEnd w:id="78"/>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5ABDAE3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B89154F">
            <w:r>
              <w:rPr>
                <w:b/>
                <w:color w:val="FFFFFF"/>
              </w:rPr>
              <w:t>Bounded context</w:t>
            </w:r>
          </w:p>
        </w:tc>
        <w:tc>
          <w:tcPr>
            <w:tcW w:w="4759" w:type="dxa"/>
            <w:shd w:val="clear" w:color="auto" w:fill="17365D"/>
          </w:tcPr>
          <w:p w14:paraId="3CA11297">
            <w:r>
              <w:rPr>
                <w:b/>
                <w:color w:val="FFFFFF"/>
              </w:rPr>
              <w:t>Thực thể</w:t>
            </w:r>
          </w:p>
        </w:tc>
      </w:tr>
      <w:tr w14:paraId="6667C54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025DCDB">
            <w:r>
              <w:t>Identity</w:t>
            </w:r>
          </w:p>
        </w:tc>
        <w:tc>
          <w:tcPr>
            <w:tcW w:w="4759" w:type="dxa"/>
            <w:vAlign w:val="center"/>
          </w:tcPr>
          <w:p w14:paraId="3E3B7E99">
            <w:r>
              <w:t>User, session/preferences</w:t>
            </w:r>
          </w:p>
        </w:tc>
      </w:tr>
      <w:tr w14:paraId="2F416E4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90D38CB">
            <w:r>
              <w:t>Project &amp; access</w:t>
            </w:r>
          </w:p>
        </w:tc>
        <w:tc>
          <w:tcPr>
            <w:tcW w:w="4759" w:type="dxa"/>
            <w:shd w:val="clear" w:color="auto" w:fill="F3F7FB"/>
            <w:vAlign w:val="center"/>
          </w:tcPr>
          <w:p w14:paraId="40230FF5">
            <w:r>
              <w:t>Project, ProjectMembership, AccessGrant, ProjectGithubCredential</w:t>
            </w:r>
          </w:p>
        </w:tc>
      </w:tr>
      <w:tr w14:paraId="65057FF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03DD54E">
            <w:r>
              <w:t>Knowledge</w:t>
            </w:r>
          </w:p>
        </w:tc>
        <w:tc>
          <w:tcPr>
            <w:tcW w:w="4759" w:type="dxa"/>
            <w:vAlign w:val="center"/>
          </w:tcPr>
          <w:p w14:paraId="46A9F12F">
            <w:r>
              <w:t>KnowledgeDocument, DocumentVersion, DocumentChunk, IngestionJob</w:t>
            </w:r>
          </w:p>
        </w:tc>
      </w:tr>
      <w:tr w14:paraId="0476BF8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033BA181">
            <w:r>
              <w:t>Template &amp; plan</w:t>
            </w:r>
          </w:p>
        </w:tc>
        <w:tc>
          <w:tcPr>
            <w:tcW w:w="4759" w:type="dxa"/>
            <w:shd w:val="clear" w:color="auto" w:fill="F3F7FB"/>
            <w:vAlign w:val="center"/>
          </w:tcPr>
          <w:p w14:paraId="6519484D">
            <w:r>
              <w:t>OnboardingTemplate, TemplateVersion, TemplateTask, TaskDependency, OnboardingPlan, PlanTask, PlanTaskSource, PlanTaskCitation</w:t>
            </w:r>
          </w:p>
        </w:tc>
      </w:tr>
      <w:tr w14:paraId="13BFC4B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31815D5">
            <w:r>
              <w:t>Support</w:t>
            </w:r>
          </w:p>
        </w:tc>
        <w:tc>
          <w:tcPr>
            <w:tcW w:w="4759" w:type="dxa"/>
            <w:vAlign w:val="center"/>
          </w:tcPr>
          <w:p w14:paraId="7FD758BA">
            <w:r>
              <w:t>Blocker, BlockerAttachment, TaskNotification</w:t>
            </w:r>
          </w:p>
        </w:tc>
      </w:tr>
      <w:tr w14:paraId="29F8B6B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CE60F32">
            <w:r>
              <w:t>Policy</w:t>
            </w:r>
          </w:p>
        </w:tc>
        <w:tc>
          <w:tcPr>
            <w:tcW w:w="4759" w:type="dxa"/>
            <w:shd w:val="clear" w:color="auto" w:fill="F3F7FB"/>
            <w:vAlign w:val="center"/>
          </w:tcPr>
          <w:p w14:paraId="448921D4">
            <w:r>
              <w:t>PolicyAcknowledgement</w:t>
            </w:r>
          </w:p>
        </w:tc>
      </w:tr>
      <w:tr w14:paraId="21B82A7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157826E">
            <w:r>
              <w:t>Conversation</w:t>
            </w:r>
          </w:p>
        </w:tc>
        <w:tc>
          <w:tcPr>
            <w:tcW w:w="4759" w:type="dxa"/>
            <w:vAlign w:val="center"/>
          </w:tcPr>
          <w:p w14:paraId="1588E11D">
            <w:r>
              <w:t>ChatSession, ChatMessage, AnswerClaim, Citation</w:t>
            </w:r>
          </w:p>
        </w:tc>
      </w:tr>
      <w:tr w14:paraId="4E7085C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A27768B">
            <w:r>
              <w:t>Convention</w:t>
            </w:r>
          </w:p>
        </w:tc>
        <w:tc>
          <w:tcPr>
            <w:tcW w:w="4759" w:type="dxa"/>
            <w:shd w:val="clear" w:color="auto" w:fill="F3F7FB"/>
            <w:vAlign w:val="center"/>
          </w:tcPr>
          <w:p w14:paraId="28FF4E72">
            <w:r>
              <w:t>RawPrComment, RuleCandidate, RuleFamily, RuleEvidence</w:t>
            </w:r>
          </w:p>
        </w:tc>
      </w:tr>
      <w:tr w14:paraId="0A85121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254D13FD">
            <w:r>
              <w:t>Observability</w:t>
            </w:r>
          </w:p>
        </w:tc>
        <w:tc>
          <w:tcPr>
            <w:tcW w:w="4759" w:type="dxa"/>
            <w:vAlign w:val="center"/>
          </w:tcPr>
          <w:p w14:paraId="1A83734D">
            <w:r>
              <w:t>LlmCallLog, trace/job metadata</w:t>
            </w:r>
          </w:p>
        </w:tc>
      </w:tr>
    </w:tbl>
    <w:p w14:paraId="1B325F5C"/>
    <w:p w14:paraId="4667BDE5">
      <w:pPr>
        <w:pStyle w:val="3"/>
      </w:pPr>
      <w:bookmarkStart w:id="79" w:name="_Toc23239"/>
      <w:r>
        <w:t>7.2 Data governance</w:t>
      </w:r>
      <w:bookmarkEnd w:id="79"/>
    </w:p>
    <w:p w14:paraId="6826C73A">
      <w:pPr>
        <w:pStyle w:val="23"/>
      </w:pPr>
      <w:r>
        <w:t>Khóa chính/ngoại và unique constraint phải thực thi invariant ở DB khi khả thi.</w:t>
      </w:r>
    </w:p>
    <w:p w14:paraId="4EE4BD0B">
      <w:pPr>
        <w:pStyle w:val="23"/>
      </w:pPr>
      <w:r>
        <w:t>File binary đặt trong private object storage; DB giữ storage key, checksum và metadata.</w:t>
      </w:r>
    </w:p>
    <w:p w14:paraId="06734652">
      <w:pPr>
        <w:pStyle w:val="23"/>
      </w:pPr>
      <w:r>
        <w:t>Version/audit record không bị ghi đè; archive thay cho hard delete khi đã tham chiếu.</w:t>
      </w:r>
    </w:p>
    <w:p w14:paraId="0E6701D1">
      <w:pPr>
        <w:pStyle w:val="23"/>
      </w:pPr>
      <w:r>
        <w:t>Vector phải gắn version/chunk/project/domain metadata để enforce filter.</w:t>
      </w:r>
    </w:p>
    <w:p w14:paraId="2100075C">
      <w:pPr>
        <w:pStyle w:val="23"/>
      </w:pPr>
      <w:r>
        <w:t>Retention và quyền xóa dữ liệu cá nhân phải được Product/Security phê duyệt trước production.</w:t>
      </w:r>
    </w:p>
    <w:p w14:paraId="610C1DA2">
      <w:pPr>
        <w:pStyle w:val="2"/>
      </w:pPr>
      <w:bookmarkStart w:id="80" w:name="_Toc24467"/>
      <w:r>
        <w:t>8. GIAO DIỆN VÀ TÍCH HỢP</w:t>
      </w:r>
      <w:bookmarkEnd w:id="80"/>
    </w:p>
    <w:p w14:paraId="272AB115">
      <w:pPr>
        <w:pStyle w:val="3"/>
      </w:pPr>
      <w:bookmarkStart w:id="81" w:name="_Toc21205"/>
      <w:r>
        <w:t>8.1 Giao diện người dùng</w:t>
      </w:r>
      <w:bookmarkEnd w:id="81"/>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79E26DB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6F88CAA0">
            <w:r>
              <w:rPr>
                <w:b/>
                <w:color w:val="FFFFFF"/>
              </w:rPr>
              <w:t>Workspace</w:t>
            </w:r>
          </w:p>
        </w:tc>
        <w:tc>
          <w:tcPr>
            <w:tcW w:w="3173" w:type="dxa"/>
            <w:shd w:val="clear" w:color="auto" w:fill="17365D"/>
          </w:tcPr>
          <w:p w14:paraId="53349A84">
            <w:r>
              <w:rPr>
                <w:b/>
                <w:color w:val="FFFFFF"/>
              </w:rPr>
              <w:t>Chức năng chính</w:t>
            </w:r>
          </w:p>
        </w:tc>
        <w:tc>
          <w:tcPr>
            <w:tcW w:w="3173" w:type="dxa"/>
            <w:shd w:val="clear" w:color="auto" w:fill="17365D"/>
          </w:tcPr>
          <w:p w14:paraId="588F16CD">
            <w:r>
              <w:rPr>
                <w:b/>
                <w:color w:val="FFFFFF"/>
              </w:rPr>
              <w:t>Yêu cầu UX</w:t>
            </w:r>
          </w:p>
        </w:tc>
      </w:tr>
      <w:tr w14:paraId="527F341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7295429A">
            <w:r>
              <w:t>Admin</w:t>
            </w:r>
          </w:p>
        </w:tc>
        <w:tc>
          <w:tcPr>
            <w:tcW w:w="3173" w:type="dxa"/>
            <w:vAlign w:val="center"/>
          </w:tcPr>
          <w:p w14:paraId="6C7E8137">
            <w:r>
              <w:t>Overview, users, projects, memberships/access, master template</w:t>
            </w:r>
          </w:p>
        </w:tc>
        <w:tc>
          <w:tcPr>
            <w:tcW w:w="3173" w:type="dxa"/>
            <w:vAlign w:val="center"/>
          </w:tcPr>
          <w:p w14:paraId="5E896DCF">
            <w:r>
              <w:t>Sidebar tối, logo tương phản, table/filter/action rõ ràng</w:t>
            </w:r>
          </w:p>
        </w:tc>
      </w:tr>
      <w:tr w14:paraId="1D443E6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07F32045">
            <w:r>
              <w:t>HR</w:t>
            </w:r>
          </w:p>
        </w:tc>
        <w:tc>
          <w:tcPr>
            <w:tcW w:w="3173" w:type="dxa"/>
            <w:shd w:val="clear" w:color="auto" w:fill="F3F7FB"/>
            <w:vAlign w:val="center"/>
          </w:tcPr>
          <w:p w14:paraId="35EEB834">
            <w:r>
              <w:t>Policy library, upload/inspect, coverage</w:t>
            </w:r>
          </w:p>
        </w:tc>
        <w:tc>
          <w:tcPr>
            <w:tcW w:w="3173" w:type="dxa"/>
            <w:shd w:val="clear" w:color="auto" w:fill="F3F7FB"/>
            <w:vAlign w:val="center"/>
          </w:tcPr>
          <w:p w14:paraId="1F5CF715">
            <w:r>
              <w:t>Batch flow có preview, trạng thái và lỗi theo file</w:t>
            </w:r>
          </w:p>
        </w:tc>
      </w:tr>
      <w:tr w14:paraId="49D92F4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EEEE085">
            <w:r>
              <w:t>PM</w:t>
            </w:r>
          </w:p>
        </w:tc>
        <w:tc>
          <w:tcPr>
            <w:tcW w:w="3173" w:type="dxa"/>
            <w:vAlign w:val="center"/>
          </w:tcPr>
          <w:p w14:paraId="6345D2B8">
            <w:r>
              <w:t>Dashboard, documents, template, plan, members, blockers, rules, notifications</w:t>
            </w:r>
          </w:p>
        </w:tc>
        <w:tc>
          <w:tcPr>
            <w:tcW w:w="3173" w:type="dxa"/>
            <w:vAlign w:val="center"/>
          </w:tcPr>
          <w:p w14:paraId="5614B3FA">
            <w:r>
              <w:t>Sidebar chính ổn định; task page dùng sidebar journey và TOC sticky độc lập</w:t>
            </w:r>
          </w:p>
        </w:tc>
      </w:tr>
      <w:tr w14:paraId="7E35B90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1F8863E9">
            <w:r>
              <w:t>Engineer</w:t>
            </w:r>
          </w:p>
        </w:tc>
        <w:tc>
          <w:tcPr>
            <w:tcW w:w="3173" w:type="dxa"/>
            <w:shd w:val="clear" w:color="auto" w:fill="F3F7FB"/>
            <w:vAlign w:val="center"/>
          </w:tcPr>
          <w:p w14:paraId="5EF5FCB2">
            <w:r>
              <w:t>Overview, journey, task detail, policies, access, notifications, blockers, chat, conventions</w:t>
            </w:r>
          </w:p>
        </w:tc>
        <w:tc>
          <w:tcPr>
            <w:tcW w:w="3173" w:type="dxa"/>
            <w:shd w:val="clear" w:color="auto" w:fill="F3F7FB"/>
            <w:vAlign w:val="center"/>
          </w:tcPr>
          <w:p w14:paraId="7505F7EB">
            <w:r>
              <w:t>Category accordion, task state rõ ràng, nguồn/citation dễ kiểm chứng</w:t>
            </w:r>
          </w:p>
        </w:tc>
      </w:tr>
    </w:tbl>
    <w:p w14:paraId="3A5536BD"/>
    <w:p w14:paraId="511EE541">
      <w:pPr>
        <w:pStyle w:val="3"/>
      </w:pPr>
      <w:bookmarkStart w:id="82" w:name="_Toc21836"/>
      <w:r>
        <w:t>8.2 API</w:t>
      </w:r>
      <w:bookmarkEnd w:id="82"/>
    </w:p>
    <w:p w14:paraId="17BAF785">
      <w:r>
        <w:t>REST API phải công bố OpenAPI, DTO rõ ràng, JSON UTF-8, status code chuẩn, error code ổn định và trace ID. Upload dùng multipart; tác vụ dài trả 202 + job ID và endpoint polling. Danh sách lớn dùng pagination/filter/sort, không trả toàn bộ không giới hạn.</w:t>
      </w:r>
    </w:p>
    <w:p w14:paraId="6F3637BF">
      <w:pPr>
        <w:pStyle w:val="3"/>
      </w:pPr>
      <w:bookmarkStart w:id="83" w:name="_Toc21922"/>
      <w:r>
        <w:t>8.3 GitHub</w:t>
      </w:r>
      <w:bookmarkEnd w:id="83"/>
    </w:p>
    <w:p w14:paraId="59B5DBEA">
      <w:pPr>
        <w:pStyle w:val="23"/>
      </w:pPr>
      <w:r>
        <w:t>Credential per project, scope tối thiểu, validate trước lưu.</w:t>
      </w:r>
    </w:p>
    <w:p w14:paraId="0DAA13C8">
      <w:pPr>
        <w:pStyle w:val="23"/>
      </w:pPr>
      <w:r>
        <w:t>Sync tài liệu và PR comments idempotent theo source identity/checksum.</w:t>
      </w:r>
    </w:p>
    <w:p w14:paraId="1F5C8C00">
      <w:pPr>
        <w:pStyle w:val="23"/>
      </w:pPr>
      <w:r>
        <w:t>Rate limit/timeout được chuẩn hóa; partial sync phải phân biệt với success.</w:t>
      </w:r>
    </w:p>
    <w:p w14:paraId="481B1319">
      <w:pPr>
        <w:pStyle w:val="23"/>
      </w:pPr>
      <w:r>
        <w:t>Permalink evidence phải trỏ tới nguồn mà người dùng được phép truy cập.</w:t>
      </w:r>
    </w:p>
    <w:p w14:paraId="2A92143F">
      <w:pPr>
        <w:pStyle w:val="2"/>
      </w:pPr>
      <w:bookmarkStart w:id="84" w:name="_Toc10271"/>
      <w:r>
        <w:t>9. YÊU CẦU PHI CHỨC NĂNG</w:t>
      </w:r>
      <w:bookmarkEnd w:id="84"/>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298"/>
      </w:tblGrid>
      <w:tr w14:paraId="38FAFDD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61B1F2E7">
            <w:r>
              <w:rPr>
                <w:b/>
                <w:color w:val="FFFFFF"/>
              </w:rPr>
              <w:t>Mã</w:t>
            </w:r>
          </w:p>
        </w:tc>
        <w:tc>
          <w:tcPr>
            <w:tcW w:w="3173" w:type="dxa"/>
            <w:shd w:val="clear" w:color="auto" w:fill="17365D"/>
          </w:tcPr>
          <w:p w14:paraId="1AA9B011">
            <w:r>
              <w:rPr>
                <w:b/>
                <w:color w:val="FFFFFF"/>
              </w:rPr>
              <w:t>Nhóm</w:t>
            </w:r>
          </w:p>
        </w:tc>
        <w:tc>
          <w:tcPr>
            <w:tcW w:w="3173" w:type="dxa"/>
            <w:shd w:val="clear" w:color="auto" w:fill="17365D"/>
          </w:tcPr>
          <w:p w14:paraId="07E21FCF">
            <w:r>
              <w:rPr>
                <w:b/>
                <w:color w:val="FFFFFF"/>
              </w:rPr>
              <w:t>Yêu cầu/tiêu chí</w:t>
            </w:r>
          </w:p>
        </w:tc>
      </w:tr>
      <w:tr w14:paraId="04BA57C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A96DCB9">
            <w:r>
              <w:t>NFR-01</w:t>
            </w:r>
          </w:p>
        </w:tc>
        <w:tc>
          <w:tcPr>
            <w:tcW w:w="3173" w:type="dxa"/>
            <w:vAlign w:val="center"/>
          </w:tcPr>
          <w:p w14:paraId="4E230E7D">
            <w:r>
              <w:t>Bảo mật</w:t>
            </w:r>
          </w:p>
        </w:tc>
        <w:tc>
          <w:tcPr>
            <w:tcW w:w="3173" w:type="dxa"/>
            <w:vAlign w:val="center"/>
          </w:tcPr>
          <w:p w14:paraId="52CE1937">
            <w:r>
              <w:t>Mọi endpoint phải xác thực và authorize theo system role, project membership và ownership; mặc định deny.</w:t>
            </w:r>
          </w:p>
        </w:tc>
      </w:tr>
      <w:tr w14:paraId="30BD0F4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5EAC2E6">
            <w:r>
              <w:t>NFR-02</w:t>
            </w:r>
          </w:p>
        </w:tc>
        <w:tc>
          <w:tcPr>
            <w:tcW w:w="3173" w:type="dxa"/>
            <w:shd w:val="clear" w:color="auto" w:fill="F3F7FB"/>
            <w:vAlign w:val="center"/>
          </w:tcPr>
          <w:p w14:paraId="1E5F0EFF">
            <w:r>
              <w:t>Bảo mật</w:t>
            </w:r>
          </w:p>
        </w:tc>
        <w:tc>
          <w:tcPr>
            <w:tcW w:w="3173" w:type="dxa"/>
            <w:shd w:val="clear" w:color="auto" w:fill="F3F7FB"/>
            <w:vAlign w:val="center"/>
          </w:tcPr>
          <w:p w14:paraId="2540D084">
            <w:r>
              <w:t>Secret, PAT, API key, JWT và nội dung restricted không được xuất hiện trong source, log, prompt telemetry hoặc thông báo lỗi.</w:t>
            </w:r>
          </w:p>
        </w:tc>
      </w:tr>
      <w:tr w14:paraId="1D389FF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7A0D6197">
            <w:r>
              <w:t>NFR-03</w:t>
            </w:r>
          </w:p>
        </w:tc>
        <w:tc>
          <w:tcPr>
            <w:tcW w:w="3173" w:type="dxa"/>
            <w:vAlign w:val="center"/>
          </w:tcPr>
          <w:p w14:paraId="26CF5419">
            <w:r>
              <w:t>Bảo mật</w:t>
            </w:r>
          </w:p>
        </w:tc>
        <w:tc>
          <w:tcPr>
            <w:tcW w:w="3173" w:type="dxa"/>
            <w:vAlign w:val="center"/>
          </w:tcPr>
          <w:p w14:paraId="1DBB1CC2">
            <w:r>
              <w:t>Credential GitHub phải được mã hóa khi lưu và không trả lại plaintext qua API.</w:t>
            </w:r>
          </w:p>
        </w:tc>
      </w:tr>
      <w:tr w14:paraId="6B5B957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E19AD29">
            <w:r>
              <w:t>NFR-04</w:t>
            </w:r>
          </w:p>
        </w:tc>
        <w:tc>
          <w:tcPr>
            <w:tcW w:w="3173" w:type="dxa"/>
            <w:shd w:val="clear" w:color="auto" w:fill="F3F7FB"/>
            <w:vAlign w:val="center"/>
          </w:tcPr>
          <w:p w14:paraId="102C3DE1">
            <w:r>
              <w:t>Riêng tư</w:t>
            </w:r>
          </w:p>
        </w:tc>
        <w:tc>
          <w:tcPr>
            <w:tcW w:w="3173" w:type="dxa"/>
            <w:shd w:val="clear" w:color="auto" w:fill="F3F7FB"/>
            <w:vAlign w:val="center"/>
          </w:tcPr>
          <w:p w14:paraId="1E9ED1F0">
            <w:r>
              <w:t>Retrieval và citation phải áp dụng project/domain/version/access scope trước và sau truy xuất.</w:t>
            </w:r>
          </w:p>
        </w:tc>
      </w:tr>
      <w:tr w14:paraId="4F4FAC1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714A952">
            <w:r>
              <w:t>NFR-05</w:t>
            </w:r>
          </w:p>
        </w:tc>
        <w:tc>
          <w:tcPr>
            <w:tcW w:w="3173" w:type="dxa"/>
            <w:vAlign w:val="center"/>
          </w:tcPr>
          <w:p w14:paraId="312C28C2">
            <w:r>
              <w:t>Tin cậy</w:t>
            </w:r>
          </w:p>
        </w:tc>
        <w:tc>
          <w:tcPr>
            <w:tcW w:w="3173" w:type="dxa"/>
            <w:vAlign w:val="center"/>
          </w:tcPr>
          <w:p w14:paraId="2886EC24">
            <w:r>
              <w:t>Thay đổi trạng thái quan trọng và approval phải atomic; lỗi không được tạo dữ liệu nửa vời.</w:t>
            </w:r>
          </w:p>
        </w:tc>
      </w:tr>
      <w:tr w14:paraId="633CA83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65ABFA7A">
            <w:r>
              <w:t>NFR-06</w:t>
            </w:r>
          </w:p>
        </w:tc>
        <w:tc>
          <w:tcPr>
            <w:tcW w:w="3173" w:type="dxa"/>
            <w:shd w:val="clear" w:color="auto" w:fill="F3F7FB"/>
            <w:vAlign w:val="center"/>
          </w:tcPr>
          <w:p w14:paraId="3D5495E1">
            <w:r>
              <w:t>Tin cậy</w:t>
            </w:r>
          </w:p>
        </w:tc>
        <w:tc>
          <w:tcPr>
            <w:tcW w:w="3173" w:type="dxa"/>
            <w:shd w:val="clear" w:color="auto" w:fill="F3F7FB"/>
            <w:vAlign w:val="center"/>
          </w:tcPr>
          <w:p w14:paraId="1CE85236">
            <w:r>
              <w:t>External AI/embedding/GitHub failure phải được chuẩn hóa, retry có giới hạn và không làm mất job state.</w:t>
            </w:r>
          </w:p>
        </w:tc>
      </w:tr>
      <w:tr w14:paraId="78D0F57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2BD61BD2">
            <w:r>
              <w:t>NFR-07</w:t>
            </w:r>
          </w:p>
        </w:tc>
        <w:tc>
          <w:tcPr>
            <w:tcW w:w="3173" w:type="dxa"/>
            <w:vAlign w:val="center"/>
          </w:tcPr>
          <w:p w14:paraId="66E628CB">
            <w:r>
              <w:t>Khả dụng</w:t>
            </w:r>
          </w:p>
        </w:tc>
        <w:tc>
          <w:tcPr>
            <w:tcW w:w="3173" w:type="dxa"/>
            <w:vAlign w:val="center"/>
          </w:tcPr>
          <w:p w14:paraId="15CA5DE2">
            <w:r>
              <w:t>API phải có health/readiness; dependency chưa sẵn sàng phải được phản ánh chính xác.</w:t>
            </w:r>
          </w:p>
        </w:tc>
      </w:tr>
      <w:tr w14:paraId="1178691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6062830">
            <w:r>
              <w:t>NFR-08</w:t>
            </w:r>
          </w:p>
        </w:tc>
        <w:tc>
          <w:tcPr>
            <w:tcW w:w="3173" w:type="dxa"/>
            <w:shd w:val="clear" w:color="auto" w:fill="F3F7FB"/>
            <w:vAlign w:val="center"/>
          </w:tcPr>
          <w:p w14:paraId="43AA26E3">
            <w:r>
              <w:t>Hiệu năng</w:t>
            </w:r>
          </w:p>
        </w:tc>
        <w:tc>
          <w:tcPr>
            <w:tcW w:w="3173" w:type="dxa"/>
            <w:shd w:val="clear" w:color="auto" w:fill="F3F7FB"/>
            <w:vAlign w:val="center"/>
          </w:tcPr>
          <w:p w14:paraId="3DC4B95B">
            <w:r>
              <w:t>Các API tương tác không gọi AI phải đặt mục tiêu p95 ≤ 1 giây ở tải pilot; truy vấn danh sách phải phân trang.</w:t>
            </w:r>
          </w:p>
        </w:tc>
      </w:tr>
      <w:tr w14:paraId="38A5F4A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D8F2763">
            <w:r>
              <w:t>NFR-09</w:t>
            </w:r>
          </w:p>
        </w:tc>
        <w:tc>
          <w:tcPr>
            <w:tcW w:w="3173" w:type="dxa"/>
            <w:vAlign w:val="center"/>
          </w:tcPr>
          <w:p w14:paraId="01C36388">
            <w:r>
              <w:t>Hiệu năng</w:t>
            </w:r>
          </w:p>
        </w:tc>
        <w:tc>
          <w:tcPr>
            <w:tcW w:w="3173" w:type="dxa"/>
            <w:vAlign w:val="center"/>
          </w:tcPr>
          <w:p w14:paraId="4DF8C25A">
            <w:r>
              <w:t>Generation hiện quan sát khoảng 45 giây/plan; xử lý bất đồng bộ, hiển thị tiến độ và timeout thay vì khóa UI. Đây không phải SLA.</w:t>
            </w:r>
          </w:p>
        </w:tc>
      </w:tr>
      <w:tr w14:paraId="057EBE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09644D5">
            <w:r>
              <w:t>NFR-10</w:t>
            </w:r>
          </w:p>
        </w:tc>
        <w:tc>
          <w:tcPr>
            <w:tcW w:w="3173" w:type="dxa"/>
            <w:shd w:val="clear" w:color="auto" w:fill="F3F7FB"/>
            <w:vAlign w:val="center"/>
          </w:tcPr>
          <w:p w14:paraId="7EA1271A">
            <w:r>
              <w:t>Chi phí</w:t>
            </w:r>
          </w:p>
        </w:tc>
        <w:tc>
          <w:tcPr>
            <w:tcW w:w="3173" w:type="dxa"/>
            <w:shd w:val="clear" w:color="auto" w:fill="F3F7FB"/>
            <w:vAlign w:val="center"/>
          </w:tcPr>
          <w:p w14:paraId="24245BFC">
            <w:r>
              <w:t>Ghi nhận token, model, latency và cost theo job/plan; số quan sát hiện tại khoảng USD 0,04/plan không phải cam kết.</w:t>
            </w:r>
          </w:p>
        </w:tc>
      </w:tr>
      <w:tr w14:paraId="118AB55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3CD6416">
            <w:r>
              <w:t>NFR-11</w:t>
            </w:r>
          </w:p>
        </w:tc>
        <w:tc>
          <w:tcPr>
            <w:tcW w:w="3173" w:type="dxa"/>
            <w:vAlign w:val="center"/>
          </w:tcPr>
          <w:p w14:paraId="65D091D8">
            <w:r>
              <w:t>Khả năng mở rộng</w:t>
            </w:r>
          </w:p>
        </w:tc>
        <w:tc>
          <w:tcPr>
            <w:tcW w:w="3173" w:type="dxa"/>
            <w:vAlign w:val="center"/>
          </w:tcPr>
          <w:p w14:paraId="06B0366B">
            <w:r>
              <w:t>Batch embedding tối đa 32 input và LLM generation/rule extraction giới hạn concurrency 4 theo cấu hình hiện tại.</w:t>
            </w:r>
          </w:p>
        </w:tc>
      </w:tr>
      <w:tr w14:paraId="46D531B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0D0C022">
            <w:r>
              <w:t>NFR-12</w:t>
            </w:r>
          </w:p>
        </w:tc>
        <w:tc>
          <w:tcPr>
            <w:tcW w:w="3173" w:type="dxa"/>
            <w:shd w:val="clear" w:color="auto" w:fill="F3F7FB"/>
            <w:vAlign w:val="center"/>
          </w:tcPr>
          <w:p w14:paraId="37F3E6BF">
            <w:r>
              <w:t>Quan sát</w:t>
            </w:r>
          </w:p>
        </w:tc>
        <w:tc>
          <w:tcPr>
            <w:tcW w:w="3173" w:type="dxa"/>
            <w:shd w:val="clear" w:color="auto" w:fill="F3F7FB"/>
            <w:vAlign w:val="center"/>
          </w:tcPr>
          <w:p w14:paraId="2D0E2400">
            <w:r>
              <w:t>Mỗi request/job phải có trace ID; log có cấu trúc và có thể tích hợp Langfuse mà không lộ dữ liệu nhạy cảm.</w:t>
            </w:r>
          </w:p>
        </w:tc>
      </w:tr>
      <w:tr w14:paraId="36F5E70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7EE89620">
            <w:r>
              <w:t>NFR-13</w:t>
            </w:r>
          </w:p>
        </w:tc>
        <w:tc>
          <w:tcPr>
            <w:tcW w:w="3173" w:type="dxa"/>
            <w:vAlign w:val="center"/>
          </w:tcPr>
          <w:p w14:paraId="5C657ECF">
            <w:r>
              <w:t>Khả năng dùng</w:t>
            </w:r>
          </w:p>
        </w:tc>
        <w:tc>
          <w:tcPr>
            <w:tcW w:w="3173" w:type="dxa"/>
            <w:vAlign w:val="center"/>
          </w:tcPr>
          <w:p w14:paraId="0CEC61A2">
            <w:r>
              <w:t>UI responsive, điều hướng bàn phím, focus visible, label/aria-label, màu không là tín hiệu duy nhất; mục tiêu WCAG 2.1 AA.</w:t>
            </w:r>
          </w:p>
        </w:tc>
      </w:tr>
      <w:tr w14:paraId="3BCBA9D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0D47CC28">
            <w:r>
              <w:t>NFR-14</w:t>
            </w:r>
          </w:p>
        </w:tc>
        <w:tc>
          <w:tcPr>
            <w:tcW w:w="3173" w:type="dxa"/>
            <w:shd w:val="clear" w:color="auto" w:fill="F3F7FB"/>
            <w:vAlign w:val="center"/>
          </w:tcPr>
          <w:p w14:paraId="3B103879">
            <w:r>
              <w:t>Quốc tế hóa</w:t>
            </w:r>
          </w:p>
        </w:tc>
        <w:tc>
          <w:tcPr>
            <w:tcW w:w="3173" w:type="dxa"/>
            <w:shd w:val="clear" w:color="auto" w:fill="F3F7FB"/>
            <w:vAlign w:val="center"/>
          </w:tcPr>
          <w:p w14:paraId="21000B92">
            <w:r>
              <w:t>UI hỗ trợ ít nhất Việt/Anh; locale trong URL/session nhất quán và nội dung nghiệp vụ không bị thay đổi khi đổi ngôn ngữ.</w:t>
            </w:r>
          </w:p>
        </w:tc>
      </w:tr>
      <w:tr w14:paraId="0D83869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24BCFFE2">
            <w:r>
              <w:t>NFR-15</w:t>
            </w:r>
          </w:p>
        </w:tc>
        <w:tc>
          <w:tcPr>
            <w:tcW w:w="3173" w:type="dxa"/>
            <w:vAlign w:val="center"/>
          </w:tcPr>
          <w:p w14:paraId="22DA9253">
            <w:r>
              <w:t>Tương thích</w:t>
            </w:r>
          </w:p>
        </w:tc>
        <w:tc>
          <w:tcPr>
            <w:tcW w:w="3173" w:type="dxa"/>
            <w:vAlign w:val="center"/>
          </w:tcPr>
          <w:p w14:paraId="790DB614">
            <w:r>
              <w:t>Frontend hỗ trợ hai phiên bản ổn định gần nhất của Chrome/Edge; API dùng JSON UTF-8 và OpenAPI.</w:t>
            </w:r>
          </w:p>
        </w:tc>
      </w:tr>
      <w:tr w14:paraId="6094459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6F92322">
            <w:r>
              <w:t>NFR-16</w:t>
            </w:r>
          </w:p>
        </w:tc>
        <w:tc>
          <w:tcPr>
            <w:tcW w:w="3173" w:type="dxa"/>
            <w:shd w:val="clear" w:color="auto" w:fill="F3F7FB"/>
            <w:vAlign w:val="center"/>
          </w:tcPr>
          <w:p w14:paraId="1D5EFF3C">
            <w:r>
              <w:t>Bảo trì</w:t>
            </w:r>
          </w:p>
        </w:tc>
        <w:tc>
          <w:tcPr>
            <w:tcW w:w="3173" w:type="dxa"/>
            <w:shd w:val="clear" w:color="auto" w:fill="F3F7FB"/>
            <w:vAlign w:val="center"/>
          </w:tcPr>
          <w:p w14:paraId="519F6813">
            <w:r>
              <w:t>Phân tách router/service/repository/model; migration Alembic là nguồn kiểm soát schema và không có runtime store song song.</w:t>
            </w:r>
          </w:p>
        </w:tc>
      </w:tr>
      <w:tr w14:paraId="3712C18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719AB61">
            <w:r>
              <w:t>NFR-17</w:t>
            </w:r>
          </w:p>
        </w:tc>
        <w:tc>
          <w:tcPr>
            <w:tcW w:w="3173" w:type="dxa"/>
            <w:vAlign w:val="center"/>
          </w:tcPr>
          <w:p w14:paraId="380B0D77">
            <w:r>
              <w:t>Kiểm thử</w:t>
            </w:r>
          </w:p>
        </w:tc>
        <w:tc>
          <w:tcPr>
            <w:tcW w:w="3173" w:type="dxa"/>
            <w:vAlign w:val="center"/>
          </w:tcPr>
          <w:p w14:paraId="33DE1E9A">
            <w:r>
              <w:t>Luồng critical phải có unit/integration/API và UI test; regression suite phải chạy trước release.</w:t>
            </w:r>
          </w:p>
        </w:tc>
      </w:tr>
      <w:tr w14:paraId="1E6FCAB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0CB832DB">
            <w:r>
              <w:t>NFR-18</w:t>
            </w:r>
          </w:p>
        </w:tc>
        <w:tc>
          <w:tcPr>
            <w:tcW w:w="3173" w:type="dxa"/>
            <w:shd w:val="clear" w:color="auto" w:fill="F3F7FB"/>
            <w:vAlign w:val="center"/>
          </w:tcPr>
          <w:p w14:paraId="770B580E">
            <w:r>
              <w:t>AI Safety</w:t>
            </w:r>
          </w:p>
        </w:tc>
        <w:tc>
          <w:tcPr>
            <w:tcW w:w="3173" w:type="dxa"/>
            <w:shd w:val="clear" w:color="auto" w:fill="F3F7FB"/>
            <w:vAlign w:val="center"/>
          </w:tcPr>
          <w:p w14:paraId="46E34833">
            <w:r>
              <w:t>LLM không cấp quyền, approve, phát hành, đóng onboarding, sửa code hoặc merge PR.</w:t>
            </w:r>
          </w:p>
        </w:tc>
      </w:tr>
      <w:tr w14:paraId="0069E54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199FBEE">
            <w:r>
              <w:t>NFR-19</w:t>
            </w:r>
          </w:p>
        </w:tc>
        <w:tc>
          <w:tcPr>
            <w:tcW w:w="3173" w:type="dxa"/>
            <w:vAlign w:val="center"/>
          </w:tcPr>
          <w:p w14:paraId="263AFC1A">
            <w:r>
              <w:t>AI Quality</w:t>
            </w:r>
          </w:p>
        </w:tc>
        <w:tc>
          <w:tcPr>
            <w:tcW w:w="3173" w:type="dxa"/>
            <w:vAlign w:val="center"/>
          </w:tcPr>
          <w:p w14:paraId="14968F3B">
            <w:r>
              <w:t>Đầu ra generation/chat phải giữ citation và quote anchor; thiếu evidence phải fallback an toàn.</w:t>
            </w:r>
          </w:p>
        </w:tc>
      </w:tr>
      <w:tr w14:paraId="2421F3E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A34E89C">
            <w:r>
              <w:t>NFR-20</w:t>
            </w:r>
          </w:p>
        </w:tc>
        <w:tc>
          <w:tcPr>
            <w:tcW w:w="3173" w:type="dxa"/>
            <w:shd w:val="clear" w:color="auto" w:fill="F3F7FB"/>
            <w:vAlign w:val="center"/>
          </w:tcPr>
          <w:p w14:paraId="3C04B43E">
            <w:r>
              <w:t>Audit</w:t>
            </w:r>
          </w:p>
        </w:tc>
        <w:tc>
          <w:tcPr>
            <w:tcW w:w="3173" w:type="dxa"/>
            <w:shd w:val="clear" w:color="auto" w:fill="F3F7FB"/>
            <w:vAlign w:val="center"/>
          </w:tcPr>
          <w:p w14:paraId="0606871C">
            <w:r>
              <w:t>Approval, access grant, policy acknowledgement, plan state, rule review và blocker resolution phải truy vết actor/time/target.</w:t>
            </w:r>
          </w:p>
        </w:tc>
      </w:tr>
      <w:tr w14:paraId="56258CE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9F4F6E9">
            <w:r>
              <w:t>NFR-21</w:t>
            </w:r>
          </w:p>
        </w:tc>
        <w:tc>
          <w:tcPr>
            <w:tcW w:w="3173" w:type="dxa"/>
            <w:vAlign w:val="center"/>
          </w:tcPr>
          <w:p w14:paraId="26DFD38B">
            <w:r>
              <w:t>Dữ liệu</w:t>
            </w:r>
          </w:p>
        </w:tc>
        <w:tc>
          <w:tcPr>
            <w:tcW w:w="3173" w:type="dxa"/>
            <w:vAlign w:val="center"/>
          </w:tcPr>
          <w:p w14:paraId="1BB6C23D">
            <w:r>
              <w:t>Timestamp lưu UTC và hiển thị theo locale/timezone; khóa ngoại và unique constraint bảo vệ invariant.</w:t>
            </w:r>
          </w:p>
        </w:tc>
      </w:tr>
      <w:tr w14:paraId="1A50F05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03B0F528">
            <w:r>
              <w:t>NFR-22</w:t>
            </w:r>
          </w:p>
        </w:tc>
        <w:tc>
          <w:tcPr>
            <w:tcW w:w="3173" w:type="dxa"/>
            <w:shd w:val="clear" w:color="auto" w:fill="F3F7FB"/>
            <w:vAlign w:val="center"/>
          </w:tcPr>
          <w:p w14:paraId="5788E46F">
            <w:r>
              <w:t>Phục hồi</w:t>
            </w:r>
          </w:p>
        </w:tc>
        <w:tc>
          <w:tcPr>
            <w:tcW w:w="3173" w:type="dxa"/>
            <w:shd w:val="clear" w:color="auto" w:fill="F3F7FB"/>
            <w:vAlign w:val="center"/>
          </w:tcPr>
          <w:p w14:paraId="6EF2DF52">
            <w:r>
              <w:t>Backup PostgreSQL/object storage phải được kiểm thử khôi phục trước pilot production; RPO/RTO cần được Product Owner phê duyệt.</w:t>
            </w:r>
          </w:p>
        </w:tc>
      </w:tr>
      <w:tr w14:paraId="2141CA1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759F69AA">
            <w:r>
              <w:t>NFR-23</w:t>
            </w:r>
          </w:p>
        </w:tc>
        <w:tc>
          <w:tcPr>
            <w:tcW w:w="3173" w:type="dxa"/>
            <w:vAlign w:val="center"/>
          </w:tcPr>
          <w:p w14:paraId="66EACBDD">
            <w:r>
              <w:t>Triển khai</w:t>
            </w:r>
          </w:p>
        </w:tc>
        <w:tc>
          <w:tcPr>
            <w:tcW w:w="3173" w:type="dxa"/>
            <w:vAlign w:val="center"/>
          </w:tcPr>
          <w:p w14:paraId="2F8AF205">
            <w:r>
              <w:t>Cấu hình qua environment/secret manager; Docker Compose phục vụ local/pilot và production cần pipeline triển khai có kiểm soát.</w:t>
            </w:r>
          </w:p>
        </w:tc>
      </w:tr>
      <w:tr w14:paraId="3F5FDBA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8386141">
            <w:r>
              <w:t>NFR-24</w:t>
            </w:r>
          </w:p>
        </w:tc>
        <w:tc>
          <w:tcPr>
            <w:tcW w:w="3173" w:type="dxa"/>
            <w:shd w:val="clear" w:color="auto" w:fill="F3F7FB"/>
            <w:vAlign w:val="center"/>
          </w:tcPr>
          <w:p w14:paraId="407A0C27">
            <w:r>
              <w:t>Chất lượng AI</w:t>
            </w:r>
          </w:p>
        </w:tc>
        <w:tc>
          <w:tcPr>
            <w:tcW w:w="3173" w:type="dxa"/>
            <w:shd w:val="clear" w:color="auto" w:fill="F3F7FB"/>
            <w:vAlign w:val="center"/>
          </w:tcPr>
          <w:p w14:paraId="546C4E02">
            <w:r>
              <w:t>Pilot theo dõi faithfulness, precision, recall, judge score, approval-without-edit, retry và fallback; không dùng một metric đơn lẻ để quyết định.</w:t>
            </w:r>
          </w:p>
        </w:tc>
      </w:tr>
      <w:tr w14:paraId="5DEDDDD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2BE37FE">
            <w:r>
              <w:t>NFR-25</w:t>
            </w:r>
          </w:p>
        </w:tc>
        <w:tc>
          <w:tcPr>
            <w:tcW w:w="3173" w:type="dxa"/>
            <w:vAlign w:val="center"/>
          </w:tcPr>
          <w:p w14:paraId="092BE968">
            <w:r>
              <w:t>Quản trị</w:t>
            </w:r>
          </w:p>
        </w:tc>
        <w:tc>
          <w:tcPr>
            <w:tcW w:w="3173" w:type="dxa"/>
            <w:vAlign w:val="center"/>
          </w:tcPr>
          <w:p w14:paraId="0BD25206">
            <w:r>
              <w:t>Tài liệu nội bộ và policy phải có owner, trạng thái, version và retention policy trước khi production rollout.</w:t>
            </w:r>
          </w:p>
        </w:tc>
      </w:tr>
    </w:tbl>
    <w:p w14:paraId="6F7D66EA"/>
    <w:p w14:paraId="4CA39E82">
      <w:pPr>
        <w:pStyle w:val="3"/>
      </w:pPr>
      <w:bookmarkStart w:id="85" w:name="_Toc13850"/>
      <w:r>
        <w:t>9.1 Chỉ tiêu cần Product Owner chốt</w:t>
      </w:r>
      <w:bookmarkEnd w:id="85"/>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6225333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38361F10">
            <w:r>
              <w:rPr>
                <w:b/>
                <w:color w:val="FFFFFF"/>
              </w:rPr>
              <w:t>Chỉ tiêu</w:t>
            </w:r>
          </w:p>
        </w:tc>
        <w:tc>
          <w:tcPr>
            <w:tcW w:w="3173" w:type="dxa"/>
            <w:shd w:val="clear" w:color="auto" w:fill="17365D"/>
          </w:tcPr>
          <w:p w14:paraId="0CDDC51F">
            <w:r>
              <w:rPr>
                <w:b/>
                <w:color w:val="FFFFFF"/>
              </w:rPr>
              <w:t>Baseline/đề xuất hiện tại</w:t>
            </w:r>
          </w:p>
        </w:tc>
        <w:tc>
          <w:tcPr>
            <w:tcW w:w="3173" w:type="dxa"/>
            <w:shd w:val="clear" w:color="auto" w:fill="17365D"/>
          </w:tcPr>
          <w:p w14:paraId="056F60BE">
            <w:r>
              <w:rPr>
                <w:b/>
                <w:color w:val="FFFFFF"/>
              </w:rPr>
              <w:t>Quyết định cần có</w:t>
            </w:r>
          </w:p>
        </w:tc>
      </w:tr>
      <w:tr w14:paraId="674A561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A01377C">
            <w:r>
              <w:t>API p95</w:t>
            </w:r>
          </w:p>
        </w:tc>
        <w:tc>
          <w:tcPr>
            <w:tcW w:w="3173" w:type="dxa"/>
            <w:vAlign w:val="center"/>
          </w:tcPr>
          <w:p w14:paraId="5C131746">
            <w:r>
              <w:t>≤ 1 giây cho API không AI ở tải pilot</w:t>
            </w:r>
          </w:p>
        </w:tc>
        <w:tc>
          <w:tcPr>
            <w:tcW w:w="3173" w:type="dxa"/>
            <w:vAlign w:val="center"/>
          </w:tcPr>
          <w:p w14:paraId="387F9FA4">
            <w:r>
              <w:t>Chốt tải đồng thời và dataset</w:t>
            </w:r>
          </w:p>
        </w:tc>
      </w:tr>
      <w:tr w14:paraId="1EAAF4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52AB8B78">
            <w:r>
              <w:t>Generation latency</w:t>
            </w:r>
          </w:p>
        </w:tc>
        <w:tc>
          <w:tcPr>
            <w:tcW w:w="3173" w:type="dxa"/>
            <w:shd w:val="clear" w:color="auto" w:fill="F3F7FB"/>
            <w:vAlign w:val="center"/>
          </w:tcPr>
          <w:p w14:paraId="789CAE3D">
            <w:r>
              <w:t>Quan sát ~45 giây/plan, async</w:t>
            </w:r>
          </w:p>
        </w:tc>
        <w:tc>
          <w:tcPr>
            <w:tcW w:w="3173" w:type="dxa"/>
            <w:shd w:val="clear" w:color="auto" w:fill="F3F7FB"/>
            <w:vAlign w:val="center"/>
          </w:tcPr>
          <w:p w14:paraId="59C6F892">
            <w:r>
              <w:t>Chốt timeout/SLO theo số task</w:t>
            </w:r>
          </w:p>
        </w:tc>
      </w:tr>
      <w:tr w14:paraId="4DC6572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6E522F34">
            <w:r>
              <w:t>Cost</w:t>
            </w:r>
          </w:p>
        </w:tc>
        <w:tc>
          <w:tcPr>
            <w:tcW w:w="3173" w:type="dxa"/>
            <w:vAlign w:val="center"/>
          </w:tcPr>
          <w:p w14:paraId="5B730270">
            <w:r>
              <w:t>Quan sát ~USD 0,04/plan</w:t>
            </w:r>
          </w:p>
        </w:tc>
        <w:tc>
          <w:tcPr>
            <w:tcW w:w="3173" w:type="dxa"/>
            <w:vAlign w:val="center"/>
          </w:tcPr>
          <w:p w14:paraId="4D00E440">
            <w:r>
              <w:t>Chốt ngân sách tháng/project</w:t>
            </w:r>
          </w:p>
        </w:tc>
      </w:tr>
      <w:tr w14:paraId="03CBF75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18572284">
            <w:r>
              <w:t>Availability</w:t>
            </w:r>
          </w:p>
        </w:tc>
        <w:tc>
          <w:tcPr>
            <w:tcW w:w="3173" w:type="dxa"/>
            <w:shd w:val="clear" w:color="auto" w:fill="F3F7FB"/>
            <w:vAlign w:val="center"/>
          </w:tcPr>
          <w:p w14:paraId="62AB5E79">
            <w:r>
              <w:t>Chưa có SLA production</w:t>
            </w:r>
          </w:p>
        </w:tc>
        <w:tc>
          <w:tcPr>
            <w:tcW w:w="3173" w:type="dxa"/>
            <w:shd w:val="clear" w:color="auto" w:fill="F3F7FB"/>
            <w:vAlign w:val="center"/>
          </w:tcPr>
          <w:p w14:paraId="60516803">
            <w:r>
              <w:t>Chốt SLO, maintenance window</w:t>
            </w:r>
          </w:p>
        </w:tc>
      </w:tr>
      <w:tr w14:paraId="45D68A9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44259C5">
            <w:r>
              <w:t>RPO/RTO</w:t>
            </w:r>
          </w:p>
        </w:tc>
        <w:tc>
          <w:tcPr>
            <w:tcW w:w="3173" w:type="dxa"/>
            <w:vAlign w:val="center"/>
          </w:tcPr>
          <w:p w14:paraId="171903F3">
            <w:r>
              <w:t>Chưa phê duyệt</w:t>
            </w:r>
          </w:p>
        </w:tc>
        <w:tc>
          <w:tcPr>
            <w:tcW w:w="3173" w:type="dxa"/>
            <w:vAlign w:val="center"/>
          </w:tcPr>
          <w:p w14:paraId="7AB92F80">
            <w:r>
              <w:t>Security/Operations phê duyệt</w:t>
            </w:r>
          </w:p>
        </w:tc>
      </w:tr>
      <w:tr w14:paraId="0AB8F6F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207B2F1">
            <w:r>
              <w:t>Retention</w:t>
            </w:r>
          </w:p>
        </w:tc>
        <w:tc>
          <w:tcPr>
            <w:tcW w:w="3173" w:type="dxa"/>
            <w:shd w:val="clear" w:color="auto" w:fill="F3F7FB"/>
            <w:vAlign w:val="center"/>
          </w:tcPr>
          <w:p w14:paraId="00387DD8">
            <w:r>
              <w:t>Chưa phê duyệt</w:t>
            </w:r>
          </w:p>
        </w:tc>
        <w:tc>
          <w:tcPr>
            <w:tcW w:w="3173" w:type="dxa"/>
            <w:shd w:val="clear" w:color="auto" w:fill="F3F7FB"/>
            <w:vAlign w:val="center"/>
          </w:tcPr>
          <w:p w14:paraId="0ACC1D56">
            <w:r>
              <w:t>Owner theo loại dữ liệu</w:t>
            </w:r>
          </w:p>
        </w:tc>
      </w:tr>
      <w:tr w14:paraId="4D37AAE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00552507">
            <w:r>
              <w:t>Accessibility</w:t>
            </w:r>
          </w:p>
        </w:tc>
        <w:tc>
          <w:tcPr>
            <w:tcW w:w="3173" w:type="dxa"/>
            <w:vAlign w:val="center"/>
          </w:tcPr>
          <w:p w14:paraId="1769A628">
            <w:r>
              <w:t>Mục tiêu WCAG 2.1 AA</w:t>
            </w:r>
          </w:p>
        </w:tc>
        <w:tc>
          <w:tcPr>
            <w:tcW w:w="3173" w:type="dxa"/>
            <w:vAlign w:val="center"/>
          </w:tcPr>
          <w:p w14:paraId="333ECE8D">
            <w:r>
              <w:t>QA audit trước release</w:t>
            </w:r>
          </w:p>
        </w:tc>
      </w:tr>
    </w:tbl>
    <w:p w14:paraId="3D17D3D4"/>
    <w:p w14:paraId="7EFF6054">
      <w:pPr>
        <w:pStyle w:val="2"/>
      </w:pPr>
      <w:bookmarkStart w:id="86" w:name="_Toc15363"/>
      <w:r>
        <w:t>10. AI, RAG VÀ GUARDRAIL</w:t>
      </w:r>
      <w:bookmarkEnd w:id="86"/>
    </w:p>
    <w:p w14:paraId="413E11F3">
      <w:pPr>
        <w:pStyle w:val="3"/>
      </w:pPr>
      <w:bookmarkStart w:id="87" w:name="_Toc6700"/>
      <w:r>
        <w:t>10.1 Pipeline sinh plan</w:t>
      </w:r>
      <w:bookmarkEnd w:id="87"/>
    </w:p>
    <w:p w14:paraId="39A5FCE4">
      <w:pPr>
        <w:pStyle w:val="29"/>
      </w:pPr>
      <w:r>
        <w:t>Nạp template task và invariant.</w:t>
      </w:r>
    </w:p>
    <w:p w14:paraId="4E0106BC">
      <w:pPr>
        <w:pStyle w:val="29"/>
      </w:pPr>
      <w:r>
        <w:t>Lấy document/version ACTIVE theo category và quyền.</w:t>
      </w:r>
    </w:p>
    <w:p w14:paraId="3103B2AB">
      <w:pPr>
        <w:pStyle w:val="29"/>
      </w:pPr>
      <w:r>
        <w:t>Chunk/batch context có giới hạn; gọi LLM với structured contract.</w:t>
      </w:r>
    </w:p>
    <w:p w14:paraId="40DA057C">
      <w:pPr>
        <w:pStyle w:val="29"/>
      </w:pPr>
      <w:r>
        <w:t>Validate cấu trúc, mandatory task, citation/quote và dependency.</w:t>
      </w:r>
    </w:p>
    <w:p w14:paraId="6404F667">
      <w:pPr>
        <w:pStyle w:val="29"/>
      </w:pPr>
      <w:r>
        <w:t>Lưu DRAFT + source/citation/job/log; PM review trước approval.</w:t>
      </w:r>
    </w:p>
    <w:p w14:paraId="3260A4E7">
      <w:pPr>
        <w:pStyle w:val="3"/>
      </w:pPr>
      <w:bookmarkStart w:id="88" w:name="_Toc29109"/>
      <w:r>
        <w:t>10.2 Pipeline RAG</w:t>
      </w:r>
      <w:bookmarkEnd w:id="88"/>
    </w:p>
    <w:p w14:paraId="344FDADF">
      <w:pPr>
        <w:pStyle w:val="29"/>
      </w:pPr>
      <w:r>
        <w:t>Authorize user/project/domain/task context.</w:t>
      </w:r>
    </w:p>
    <w:p w14:paraId="48C34942">
      <w:pPr>
        <w:pStyle w:val="29"/>
      </w:pPr>
      <w:r>
        <w:t>Rewrite query có kiểm soát.</w:t>
      </w:r>
    </w:p>
    <w:p w14:paraId="23F0A487">
      <w:pPr>
        <w:pStyle w:val="29"/>
      </w:pPr>
      <w:r>
        <w:t>Hybrid retrieval lexical + vector với metadata filter.</w:t>
      </w:r>
    </w:p>
    <w:p w14:paraId="26328A04">
      <w:pPr>
        <w:pStyle w:val="29"/>
      </w:pPr>
      <w:r>
        <w:t>Rerank/context selection theo token budget.</w:t>
      </w:r>
    </w:p>
    <w:p w14:paraId="674A972E">
      <w:pPr>
        <w:pStyle w:val="29"/>
      </w:pPr>
      <w:r>
        <w:t>Sinh answer và claim; kiểm tra citation/quote/ACL.</w:t>
      </w:r>
    </w:p>
    <w:p w14:paraId="40101F00">
      <w:pPr>
        <w:pStyle w:val="29"/>
      </w:pPr>
      <w:r>
        <w:t>Trả grounded answer hoặc fallback không đủ bằng chứng.</w:t>
      </w:r>
    </w:p>
    <w:p w14:paraId="6588AE90">
      <w:pPr>
        <w:pStyle w:val="3"/>
      </w:pPr>
      <w:bookmarkStart w:id="89" w:name="_Toc4099"/>
      <w:r>
        <w:t>10.3 Evaluation baseline</w:t>
      </w:r>
      <w:bookmarkEnd w:id="89"/>
    </w:p>
    <w:p w14:paraId="74AC0613">
      <w:r>
        <w:t>Dự án có hai bộ đánh giá khác mục tiêu và không được gộp số liệu: (1) plan-generation evaluation 30 case thuộc 4 dự án, so nhánh AI với baseline B0; (2) Golden Suite v2 cho chatbot gồm 142 test case live, POLICY 92 và PROJECT 50. B0 sao chép instruction template; nhánh AI dùng generation thực tế; judge độc lập chấm correctness, relevance, completeness, coherence. Kết quả 30-case cho thấy AI thắng B0 khoảng 70%; đây là bằng chứng pilot, chưa phải SLA.</w:t>
      </w:r>
    </w:p>
    <w:p w14:paraId="1859ADC6">
      <w:pPr>
        <w:pStyle w:val="4"/>
      </w:pPr>
      <w:bookmarkStart w:id="90" w:name="_Toc5514"/>
      <w:r>
        <w:t>10.3.1 Kết quả Golden Suite v2 trong Phase 1 deck</w:t>
      </w:r>
      <w:bookmarkEnd w:id="90"/>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4D6746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643C27F1">
            <w:r>
              <w:rPr>
                <w:b/>
                <w:color w:val="FFFFFF"/>
              </w:rPr>
              <w:t>Chỉ báo</w:t>
            </w:r>
          </w:p>
        </w:tc>
        <w:tc>
          <w:tcPr>
            <w:tcW w:w="3173" w:type="dxa"/>
            <w:shd w:val="clear" w:color="auto" w:fill="17365D"/>
          </w:tcPr>
          <w:p w14:paraId="301601EF">
            <w:r>
              <w:rPr>
                <w:b/>
                <w:color w:val="FFFFFF"/>
              </w:rPr>
              <w:t>Kết quả quan sát</w:t>
            </w:r>
          </w:p>
        </w:tc>
        <w:tc>
          <w:tcPr>
            <w:tcW w:w="3173" w:type="dxa"/>
            <w:shd w:val="clear" w:color="auto" w:fill="17365D"/>
          </w:tcPr>
          <w:p w14:paraId="5F9D9068">
            <w:r>
              <w:rPr>
                <w:b/>
                <w:color w:val="FFFFFF"/>
              </w:rPr>
              <w:t>Mục tiêu / diễn giải</w:t>
            </w:r>
          </w:p>
        </w:tc>
      </w:tr>
      <w:tr w14:paraId="381335E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8D81799">
            <w:r>
              <w:t>Quy mô</w:t>
            </w:r>
          </w:p>
        </w:tc>
        <w:tc>
          <w:tcPr>
            <w:tcW w:w="3173" w:type="dxa"/>
            <w:vAlign w:val="center"/>
          </w:tcPr>
          <w:p w14:paraId="777B04B2">
            <w:r>
              <w:t>142 case; vi 115, en 24, vi không dấu 3</w:t>
            </w:r>
          </w:p>
        </w:tc>
        <w:tc>
          <w:tcPr>
            <w:tcW w:w="3173" w:type="dxa"/>
            <w:vAlign w:val="center"/>
          </w:tcPr>
          <w:p w14:paraId="57F3BCC7">
            <w:r>
              <w:t>35/74 tài liệu corpus được tham chiếu.</w:t>
            </w:r>
          </w:p>
        </w:tc>
      </w:tr>
      <w:tr w14:paraId="6D16FBB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7C5653B7">
            <w:r>
              <w:t>Production Readiness Score</w:t>
            </w:r>
          </w:p>
        </w:tc>
        <w:tc>
          <w:tcPr>
            <w:tcW w:w="3173" w:type="dxa"/>
            <w:shd w:val="clear" w:color="auto" w:fill="F3F7FB"/>
            <w:vAlign w:val="center"/>
          </w:tcPr>
          <w:p w14:paraId="61268BA8">
            <w:r>
              <w:t>72,7/95 đo được ≈ 76,5/100</w:t>
            </w:r>
          </w:p>
        </w:tc>
        <w:tc>
          <w:tcPr>
            <w:tcW w:w="3173" w:type="dxa"/>
            <w:shd w:val="clear" w:color="auto" w:fill="F3F7FB"/>
            <w:vAlign w:val="center"/>
          </w:tcPr>
          <w:p w14:paraId="1D61E37B">
            <w:r>
              <w:t>Target 85/100.</w:t>
            </w:r>
          </w:p>
        </w:tc>
      </w:tr>
      <w:tr w14:paraId="4442FD9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3BF9EDE6">
            <w:r>
              <w:t>Grounded correctness</w:t>
            </w:r>
          </w:p>
        </w:tc>
        <w:tc>
          <w:tcPr>
            <w:tcW w:w="3173" w:type="dxa"/>
            <w:vAlign w:val="center"/>
          </w:tcPr>
          <w:p w14:paraId="75B0682E">
            <w:r>
              <w:t>93,9%</w:t>
            </w:r>
          </w:p>
        </w:tc>
        <w:tc>
          <w:tcPr>
            <w:tcW w:w="3173" w:type="dxa"/>
            <w:vAlign w:val="center"/>
          </w:tcPr>
          <w:p w14:paraId="79B81788">
            <w:r>
              <w:t>Target ≥95%; WARN, sát ngưỡng.</w:t>
            </w:r>
          </w:p>
        </w:tc>
      </w:tr>
      <w:tr w14:paraId="080ECD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1CB6C3BC">
            <w:r>
              <w:t>Correct abstention</w:t>
            </w:r>
          </w:p>
        </w:tc>
        <w:tc>
          <w:tcPr>
            <w:tcW w:w="3173" w:type="dxa"/>
            <w:shd w:val="clear" w:color="auto" w:fill="F3F7FB"/>
            <w:vAlign w:val="center"/>
          </w:tcPr>
          <w:p w14:paraId="5CA39AE6">
            <w:r>
              <w:t>100%</w:t>
            </w:r>
          </w:p>
        </w:tc>
        <w:tc>
          <w:tcPr>
            <w:tcW w:w="3173" w:type="dxa"/>
            <w:shd w:val="clear" w:color="auto" w:fill="F3F7FB"/>
            <w:vAlign w:val="center"/>
          </w:tcPr>
          <w:p w14:paraId="25A454D4">
            <w:r>
              <w:t>Target ≥95%; PASS.</w:t>
            </w:r>
          </w:p>
        </w:tc>
      </w:tr>
      <w:tr w14:paraId="246C4C2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8E3B21B">
            <w:r>
              <w:t>Route accuracy</w:t>
            </w:r>
          </w:p>
        </w:tc>
        <w:tc>
          <w:tcPr>
            <w:tcW w:w="3173" w:type="dxa"/>
            <w:vAlign w:val="center"/>
          </w:tcPr>
          <w:p w14:paraId="6C3F6246">
            <w:r>
              <w:t>86,7%</w:t>
            </w:r>
          </w:p>
        </w:tc>
        <w:tc>
          <w:tcPr>
            <w:tcW w:w="3173" w:type="dxa"/>
            <w:vAlign w:val="center"/>
          </w:tcPr>
          <w:p w14:paraId="3E3A4856">
            <w:r>
              <w:t>Target ≥95%; FAIL.</w:t>
            </w:r>
          </w:p>
        </w:tc>
      </w:tr>
      <w:tr w14:paraId="0149039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A19E81E">
            <w:r>
              <w:t>Accepted-evidence Recall@10</w:t>
            </w:r>
          </w:p>
        </w:tc>
        <w:tc>
          <w:tcPr>
            <w:tcW w:w="3173" w:type="dxa"/>
            <w:shd w:val="clear" w:color="auto" w:fill="F3F7FB"/>
            <w:vAlign w:val="center"/>
          </w:tcPr>
          <w:p w14:paraId="6AAB9495">
            <w:r>
              <w:t>54,9%</w:t>
            </w:r>
          </w:p>
        </w:tc>
        <w:tc>
          <w:tcPr>
            <w:tcW w:w="3173" w:type="dxa"/>
            <w:shd w:val="clear" w:color="auto" w:fill="F3F7FB"/>
            <w:vAlign w:val="center"/>
          </w:tcPr>
          <w:p w14:paraId="582F15EB">
            <w:r>
              <w:t>Target ≥90%; FAIL, là lower bound theo accepted citation.</w:t>
            </w:r>
          </w:p>
        </w:tc>
      </w:tr>
      <w:tr w14:paraId="100CAB2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2379C823">
            <w:r>
              <w:t>Answerable success</w:t>
            </w:r>
          </w:p>
        </w:tc>
        <w:tc>
          <w:tcPr>
            <w:tcW w:w="3173" w:type="dxa"/>
            <w:vAlign w:val="center"/>
          </w:tcPr>
          <w:p w14:paraId="5B1713E8">
            <w:r>
              <w:t>66,2%</w:t>
            </w:r>
          </w:p>
        </w:tc>
        <w:tc>
          <w:tcPr>
            <w:tcW w:w="3173" w:type="dxa"/>
            <w:vAlign w:val="center"/>
          </w:tcPr>
          <w:p w14:paraId="23A1D6A9">
            <w:r>
              <w:t>Target ≥90%; FAIL.</w:t>
            </w:r>
          </w:p>
        </w:tc>
      </w:tr>
      <w:tr w14:paraId="5DAF545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479365F6">
            <w:r>
              <w:t>Behavioral stability</w:t>
            </w:r>
          </w:p>
        </w:tc>
        <w:tc>
          <w:tcPr>
            <w:tcW w:w="3173" w:type="dxa"/>
            <w:shd w:val="clear" w:color="auto" w:fill="F3F7FB"/>
            <w:vAlign w:val="center"/>
          </w:tcPr>
          <w:p w14:paraId="2A7ABD1A">
            <w:r>
              <w:t>97,3%</w:t>
            </w:r>
          </w:p>
        </w:tc>
        <w:tc>
          <w:tcPr>
            <w:tcW w:w="3173" w:type="dxa"/>
            <w:shd w:val="clear" w:color="auto" w:fill="F3F7FB"/>
            <w:vAlign w:val="center"/>
          </w:tcPr>
          <w:p w14:paraId="27DEF378">
            <w:r>
              <w:t>PASS trong slide.</w:t>
            </w:r>
          </w:p>
        </w:tc>
      </w:tr>
      <w:tr w14:paraId="2A94C0C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1DAE823">
            <w:r>
              <w:t>Latency p50 / p95</w:t>
            </w:r>
          </w:p>
        </w:tc>
        <w:tc>
          <w:tcPr>
            <w:tcW w:w="3173" w:type="dxa"/>
            <w:vAlign w:val="center"/>
          </w:tcPr>
          <w:p w14:paraId="67082DAD">
            <w:r>
              <w:t>5,6 giây / 10,2 giây</w:t>
            </w:r>
          </w:p>
        </w:tc>
        <w:tc>
          <w:tcPr>
            <w:tcW w:w="3173" w:type="dxa"/>
            <w:vAlign w:val="center"/>
          </w:tcPr>
          <w:p w14:paraId="161009AE">
            <w:r>
              <w:t>Target 3 giây / 6 giây; FAIL.</w:t>
            </w:r>
          </w:p>
        </w:tc>
      </w:tr>
      <w:tr w14:paraId="4D8D4F2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55063735">
            <w:r>
              <w:t>Token / tác vụ thành công</w:t>
            </w:r>
          </w:p>
        </w:tc>
        <w:tc>
          <w:tcPr>
            <w:tcW w:w="3173" w:type="dxa"/>
            <w:shd w:val="clear" w:color="auto" w:fill="F3F7FB"/>
            <w:vAlign w:val="center"/>
          </w:tcPr>
          <w:p w14:paraId="027B8F3E">
            <w:r>
              <w:t>13.962</w:t>
            </w:r>
          </w:p>
        </w:tc>
        <w:tc>
          <w:tcPr>
            <w:tcW w:w="3173" w:type="dxa"/>
            <w:shd w:val="clear" w:color="auto" w:fill="F3F7FB"/>
            <w:vAlign w:val="center"/>
          </w:tcPr>
          <w:p w14:paraId="7D1EAADA">
            <w:r>
              <w:t>Chưa chốt target.</w:t>
            </w:r>
          </w:p>
        </w:tc>
      </w:tr>
      <w:tr w14:paraId="00BC0C0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1B1CC5C">
            <w:r>
              <w:t>Cost / tác vụ thành công</w:t>
            </w:r>
          </w:p>
        </w:tc>
        <w:tc>
          <w:tcPr>
            <w:tcW w:w="3173" w:type="dxa"/>
            <w:vAlign w:val="center"/>
          </w:tcPr>
          <w:p w14:paraId="2EF7CD15">
            <w:r>
              <w:t>USD 0,00227</w:t>
            </w:r>
          </w:p>
        </w:tc>
        <w:tc>
          <w:tcPr>
            <w:tcW w:w="3173" w:type="dxa"/>
            <w:vAlign w:val="center"/>
          </w:tcPr>
          <w:p w14:paraId="424DF194">
            <w:r>
              <w:t>Chưa chốt target.</w:t>
            </w:r>
          </w:p>
        </w:tc>
      </w:tr>
    </w:tbl>
    <w:p w14:paraId="4D14E3ED"/>
    <w:p w14:paraId="529B3046">
      <w:r>
        <w:t>Sáu hard safety gate đều PASS trên tập đánh giá được báo cáo: không rò rỉ chéo dự án, không rò secret, không critical prompt-injection success, không fabricated citation, không critical unsupported claim và không crash ở guardrail cases. Tuy vậy, quality score dưới target và các lỗi SCOPE_ROUTING, INCOMPLETE_ANSWER, WRONG_CITATION, RETRIEVAL_MISS vẫn là release risk cần xử lý.</w:t>
      </w:r>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3173"/>
        <w:gridCol w:w="3173"/>
        <w:gridCol w:w="3173"/>
      </w:tblGrid>
      <w:tr w14:paraId="7CB546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17365D"/>
          </w:tcPr>
          <w:p w14:paraId="1BA485C0">
            <w:r>
              <w:rPr>
                <w:b/>
                <w:color w:val="FFFFFF"/>
              </w:rPr>
              <w:t>Metric</w:t>
            </w:r>
          </w:p>
        </w:tc>
        <w:tc>
          <w:tcPr>
            <w:tcW w:w="3173" w:type="dxa"/>
            <w:shd w:val="clear" w:color="auto" w:fill="17365D"/>
          </w:tcPr>
          <w:p w14:paraId="2CB2B912">
            <w:r>
              <w:rPr>
                <w:b/>
                <w:color w:val="FFFFFF"/>
              </w:rPr>
              <w:t>Cách dùng</w:t>
            </w:r>
          </w:p>
        </w:tc>
        <w:tc>
          <w:tcPr>
            <w:tcW w:w="3173" w:type="dxa"/>
            <w:shd w:val="clear" w:color="auto" w:fill="17365D"/>
          </w:tcPr>
          <w:p w14:paraId="128D1285">
            <w:r>
              <w:rPr>
                <w:b/>
                <w:color w:val="FFFFFF"/>
              </w:rPr>
              <w:t>Cảnh báo</w:t>
            </w:r>
          </w:p>
        </w:tc>
      </w:tr>
      <w:tr w14:paraId="3B0C852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566AB0BD">
            <w:r>
              <w:t>Faithfulness</w:t>
            </w:r>
          </w:p>
        </w:tc>
        <w:tc>
          <w:tcPr>
            <w:tcW w:w="3173" w:type="dxa"/>
            <w:vAlign w:val="center"/>
          </w:tcPr>
          <w:p w14:paraId="25A1ADB7">
            <w:r>
              <w:t>Tỷ lệ claim được nguồn xác nhận</w:t>
            </w:r>
          </w:p>
        </w:tc>
        <w:tc>
          <w:tcPr>
            <w:tcW w:w="3173" w:type="dxa"/>
            <w:vAlign w:val="center"/>
          </w:tcPr>
          <w:p w14:paraId="74060976">
            <w:r>
              <w:t>Phân biệt hallucination với judge-context truncation</w:t>
            </w:r>
          </w:p>
        </w:tc>
      </w:tr>
      <w:tr w14:paraId="75E2C57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3A9089FA">
            <w:r>
              <w:t>Context Precision</w:t>
            </w:r>
          </w:p>
        </w:tc>
        <w:tc>
          <w:tcPr>
            <w:tcW w:w="3173" w:type="dxa"/>
            <w:shd w:val="clear" w:color="auto" w:fill="F3F7FB"/>
            <w:vAlign w:val="center"/>
          </w:tcPr>
          <w:p w14:paraId="38FE622F">
            <w:r>
              <w:t>Tỷ lệ chunk thực sự liên quan</w:t>
            </w:r>
          </w:p>
        </w:tc>
        <w:tc>
          <w:tcPr>
            <w:tcW w:w="3173" w:type="dxa"/>
            <w:shd w:val="clear" w:color="auto" w:fill="F3F7FB"/>
            <w:vAlign w:val="center"/>
          </w:tcPr>
          <w:p w14:paraId="6722E8BD">
            <w:r>
              <w:t>ACCESS có thể đọc rộng security policy có chủ đích</w:t>
            </w:r>
          </w:p>
        </w:tc>
      </w:tr>
      <w:tr w14:paraId="0C67FE3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4C295767">
            <w:r>
              <w:t>Context Recall</w:t>
            </w:r>
          </w:p>
        </w:tc>
        <w:tc>
          <w:tcPr>
            <w:tcW w:w="3173" w:type="dxa"/>
            <w:vAlign w:val="center"/>
          </w:tcPr>
          <w:p w14:paraId="71AF6FB9">
            <w:r>
              <w:t>Mức bao phủ reference content</w:t>
            </w:r>
          </w:p>
        </w:tc>
        <w:tc>
          <w:tcPr>
            <w:tcW w:w="3173" w:type="dxa"/>
            <w:vAlign w:val="center"/>
          </w:tcPr>
          <w:p w14:paraId="4C40DDD4">
            <w:r>
              <w:t>Chỉ tính được khi có reference</w:t>
            </w:r>
          </w:p>
        </w:tc>
      </w:tr>
      <w:tr w14:paraId="0E7F71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shd w:val="clear" w:color="auto" w:fill="F3F7FB"/>
            <w:vAlign w:val="center"/>
          </w:tcPr>
          <w:p w14:paraId="2599B123">
            <w:r>
              <w:t>LLM-as-Judge</w:t>
            </w:r>
          </w:p>
        </w:tc>
        <w:tc>
          <w:tcPr>
            <w:tcW w:w="3173" w:type="dxa"/>
            <w:shd w:val="clear" w:color="auto" w:fill="F3F7FB"/>
            <w:vAlign w:val="center"/>
          </w:tcPr>
          <w:p w14:paraId="646D30BF">
            <w:r>
              <w:t>Điểm 1–5 trên 4 tiêu chí</w:t>
            </w:r>
          </w:p>
        </w:tc>
        <w:tc>
          <w:tcPr>
            <w:tcW w:w="3173" w:type="dxa"/>
            <w:shd w:val="clear" w:color="auto" w:fill="F3F7FB"/>
            <w:vAlign w:val="center"/>
          </w:tcPr>
          <w:p w14:paraId="42E429EB">
            <w:r>
              <w:t>Cần calibration với PM chấm tay</w:t>
            </w:r>
          </w:p>
        </w:tc>
      </w:tr>
      <w:tr w14:paraId="27EC711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3173" w:type="dxa"/>
            <w:vAlign w:val="center"/>
          </w:tcPr>
          <w:p w14:paraId="18247B9F">
            <w:r>
              <w:t>Approval without edit</w:t>
            </w:r>
          </w:p>
        </w:tc>
        <w:tc>
          <w:tcPr>
            <w:tcW w:w="3173" w:type="dxa"/>
            <w:vAlign w:val="center"/>
          </w:tcPr>
          <w:p w14:paraId="63B3D7B3">
            <w:r>
              <w:t>Tỷ lệ PM duyệt nguyên trạng</w:t>
            </w:r>
          </w:p>
        </w:tc>
        <w:tc>
          <w:tcPr>
            <w:tcW w:w="3173" w:type="dxa"/>
            <w:vAlign w:val="center"/>
          </w:tcPr>
          <w:p w14:paraId="22452534">
            <w:r>
              <w:t>Outcome vận hành quan trọng hơn score đơn lẻ</w:t>
            </w:r>
          </w:p>
        </w:tc>
      </w:tr>
    </w:tbl>
    <w:p w14:paraId="730A1E0F"/>
    <w:p w14:paraId="211E6A7B">
      <w:pPr>
        <w:pStyle w:val="3"/>
      </w:pPr>
      <w:bookmarkStart w:id="91" w:name="_Toc13840"/>
      <w:r>
        <w:t>10.4 Stop conditions</w:t>
      </w:r>
      <w:bookmarkEnd w:id="91"/>
    </w:p>
    <w:p w14:paraId="3A219AD0">
      <w:pPr>
        <w:pStyle w:val="23"/>
      </w:pPr>
      <w:r>
        <w:t>Rò rỉ quyền hoặc trả nguồn ngoài phạm vi.</w:t>
      </w:r>
    </w:p>
    <w:p w14:paraId="7F2CC67A">
      <w:pPr>
        <w:pStyle w:val="23"/>
      </w:pPr>
      <w:r>
        <w:t>Claim quan trọng không có bằng chứng nhưng vẫn khẳng định.</w:t>
      </w:r>
    </w:p>
    <w:p w14:paraId="4B6C0735">
      <w:pPr>
        <w:pStyle w:val="23"/>
      </w:pPr>
      <w:r>
        <w:t>AI tự phát hành/approve/cấp quyền/đóng onboarding.</w:t>
      </w:r>
    </w:p>
    <w:p w14:paraId="33CF0ABD">
      <w:pPr>
        <w:pStyle w:val="23"/>
      </w:pPr>
      <w:r>
        <w:t>Pilot không cải thiện outcome hoặc chi phí/độ trễ vượt ngưỡng đã duyệt.</w:t>
      </w:r>
    </w:p>
    <w:p w14:paraId="664167E5">
      <w:pPr>
        <w:pStyle w:val="2"/>
      </w:pPr>
      <w:bookmarkStart w:id="92" w:name="_Toc2527"/>
      <w:r>
        <w:t>11. KIỂM THỬ VÀ NGHIỆM THU</w:t>
      </w:r>
      <w:bookmarkEnd w:id="92"/>
    </w:p>
    <w:p w14:paraId="403342E5">
      <w:pPr>
        <w:pStyle w:val="3"/>
      </w:pPr>
      <w:bookmarkStart w:id="93" w:name="_Toc21568"/>
      <w:r>
        <w:t>11.1 Chiến lược</w:t>
      </w:r>
      <w:bookmarkEnd w:id="93"/>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1ACFEF1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7B347705">
            <w:r>
              <w:rPr>
                <w:b/>
                <w:color w:val="FFFFFF"/>
              </w:rPr>
              <w:t>Lớp</w:t>
            </w:r>
          </w:p>
        </w:tc>
        <w:tc>
          <w:tcPr>
            <w:tcW w:w="4759" w:type="dxa"/>
            <w:shd w:val="clear" w:color="auto" w:fill="17365D"/>
          </w:tcPr>
          <w:p w14:paraId="533D504D">
            <w:r>
              <w:rPr>
                <w:b/>
                <w:color w:val="FFFFFF"/>
              </w:rPr>
              <w:t>Phạm vi</w:t>
            </w:r>
          </w:p>
        </w:tc>
      </w:tr>
      <w:tr w14:paraId="27363F9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26CCCE9">
            <w:r>
              <w:t>Unit</w:t>
            </w:r>
          </w:p>
        </w:tc>
        <w:tc>
          <w:tcPr>
            <w:tcW w:w="4759" w:type="dxa"/>
            <w:vAlign w:val="center"/>
          </w:tcPr>
          <w:p w14:paraId="069D17E4">
            <w:r>
              <w:t>State machine, validator, permission predicate, chunker, parser, formatter</w:t>
            </w:r>
          </w:p>
        </w:tc>
      </w:tr>
      <w:tr w14:paraId="026FD8F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4E7C7B0">
            <w:r>
              <w:t>Repository/DB</w:t>
            </w:r>
          </w:p>
        </w:tc>
        <w:tc>
          <w:tcPr>
            <w:tcW w:w="4759" w:type="dxa"/>
            <w:shd w:val="clear" w:color="auto" w:fill="F3F7FB"/>
            <w:vAlign w:val="center"/>
          </w:tcPr>
          <w:p w14:paraId="04255DED">
            <w:r>
              <w:t>Constraint, transaction, versioning, concurrency và migration</w:t>
            </w:r>
          </w:p>
        </w:tc>
      </w:tr>
      <w:tr w14:paraId="35EF4CC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AFB1328">
            <w:r>
              <w:t>API integration</w:t>
            </w:r>
          </w:p>
        </w:tc>
        <w:tc>
          <w:tcPr>
            <w:tcW w:w="4759" w:type="dxa"/>
            <w:vAlign w:val="center"/>
          </w:tcPr>
          <w:p w14:paraId="6DD119A7">
            <w:r>
              <w:t>Auth/RBAC, success/error contract, upload/job/pagination</w:t>
            </w:r>
          </w:p>
        </w:tc>
      </w:tr>
      <w:tr w14:paraId="745FEB4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60E423A">
            <w:r>
              <w:t>AI contract</w:t>
            </w:r>
          </w:p>
        </w:tc>
        <w:tc>
          <w:tcPr>
            <w:tcW w:w="4759" w:type="dxa"/>
            <w:shd w:val="clear" w:color="auto" w:fill="F3F7FB"/>
            <w:vAlign w:val="center"/>
          </w:tcPr>
          <w:p w14:paraId="3E6CA84C">
            <w:r>
              <w:t>Schema output, citations, fallback, no-evidence, prompt injection, secret leakage</w:t>
            </w:r>
          </w:p>
        </w:tc>
      </w:tr>
      <w:tr w14:paraId="7F6DA4F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8A29981">
            <w:r>
              <w:t>Frontend component</w:t>
            </w:r>
          </w:p>
        </w:tc>
        <w:tc>
          <w:tcPr>
            <w:tcW w:w="4759" w:type="dxa"/>
            <w:vAlign w:val="center"/>
          </w:tcPr>
          <w:p w14:paraId="1BE3036A">
            <w:r>
              <w:t>Role navigation, loading/error/empty, accordion/sticky, accessibility</w:t>
            </w:r>
          </w:p>
        </w:tc>
      </w:tr>
      <w:tr w14:paraId="4413620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46172E6">
            <w:r>
              <w:t>E2E</w:t>
            </w:r>
          </w:p>
        </w:tc>
        <w:tc>
          <w:tcPr>
            <w:tcW w:w="4759" w:type="dxa"/>
            <w:shd w:val="clear" w:color="auto" w:fill="F3F7FB"/>
            <w:vAlign w:val="center"/>
          </w:tcPr>
          <w:p w14:paraId="370B52F0">
            <w:r>
              <w:t>Admin → HR/PM setup → plan approval → Engineer completion → close</w:t>
            </w:r>
          </w:p>
        </w:tc>
      </w:tr>
      <w:tr w14:paraId="19E2EB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75A0D73">
            <w:r>
              <w:t>Performance</w:t>
            </w:r>
          </w:p>
        </w:tc>
        <w:tc>
          <w:tcPr>
            <w:tcW w:w="4759" w:type="dxa"/>
            <w:vAlign w:val="center"/>
          </w:tcPr>
          <w:p w14:paraId="0BE30B6B">
            <w:r>
              <w:t>API p50/p95, retrieval, generation latency, batch/concurrency</w:t>
            </w:r>
          </w:p>
        </w:tc>
      </w:tr>
      <w:tr w14:paraId="23DC62F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9B4DCE2">
            <w:r>
              <w:t>Security</w:t>
            </w:r>
          </w:p>
        </w:tc>
        <w:tc>
          <w:tcPr>
            <w:tcW w:w="4759" w:type="dxa"/>
            <w:shd w:val="clear" w:color="auto" w:fill="F3F7FB"/>
            <w:vAlign w:val="center"/>
          </w:tcPr>
          <w:p w14:paraId="670CF6D4">
            <w:r>
              <w:t>OWASP, IDOR/project isolation, token/session, upload, secret scan</w:t>
            </w:r>
          </w:p>
        </w:tc>
      </w:tr>
    </w:tbl>
    <w:p w14:paraId="0F4AAF5D"/>
    <w:p w14:paraId="267BB49A">
      <w:pPr>
        <w:pStyle w:val="3"/>
      </w:pPr>
      <w:bookmarkStart w:id="94" w:name="_Toc12769"/>
      <w:r>
        <w:t>11.2 Acceptance scenarios trọng yếu</w:t>
      </w:r>
      <w:bookmarkEnd w:id="94"/>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2297F4A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697D8B0">
            <w:r>
              <w:rPr>
                <w:b/>
                <w:color w:val="FFFFFF"/>
              </w:rPr>
              <w:t>Mã</w:t>
            </w:r>
          </w:p>
        </w:tc>
        <w:tc>
          <w:tcPr>
            <w:tcW w:w="4759" w:type="dxa"/>
            <w:shd w:val="clear" w:color="auto" w:fill="17365D"/>
          </w:tcPr>
          <w:p w14:paraId="343E6415">
            <w:r>
              <w:rPr>
                <w:b/>
                <w:color w:val="FFFFFF"/>
              </w:rPr>
              <w:t>Tiêu chí nghiệm thu</w:t>
            </w:r>
          </w:p>
        </w:tc>
      </w:tr>
      <w:tr w14:paraId="42522BD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48ECA3F">
            <w:r>
              <w:t>AC-01</w:t>
            </w:r>
          </w:p>
        </w:tc>
        <w:tc>
          <w:tcPr>
            <w:tcW w:w="4759" w:type="dxa"/>
            <w:vAlign w:val="center"/>
          </w:tcPr>
          <w:p w14:paraId="4BCB1201">
            <w:r>
              <w:t>Engineer A không thể đọc plan/task/chat/source của Engineer B hoặc project khác.</w:t>
            </w:r>
          </w:p>
        </w:tc>
      </w:tr>
      <w:tr w14:paraId="32A8ABE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7095185">
            <w:r>
              <w:t>AC-02</w:t>
            </w:r>
          </w:p>
        </w:tc>
        <w:tc>
          <w:tcPr>
            <w:tcW w:w="4759" w:type="dxa"/>
            <w:shd w:val="clear" w:color="auto" w:fill="F3F7FB"/>
            <w:vAlign w:val="center"/>
          </w:tcPr>
          <w:p w14:paraId="7F80AD22">
            <w:r>
              <w:t>PM không thuộc project nhận 403 cho document/template/plan/member progress.</w:t>
            </w:r>
          </w:p>
        </w:tc>
      </w:tr>
      <w:tr w14:paraId="2181890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436A943">
            <w:r>
              <w:t>AC-03</w:t>
            </w:r>
          </w:p>
        </w:tc>
        <w:tc>
          <w:tcPr>
            <w:tcW w:w="4759" w:type="dxa"/>
            <w:vAlign w:val="center"/>
          </w:tcPr>
          <w:p w14:paraId="767F3BB8">
            <w:r>
              <w:t>Approved template không sửa trực tiếp; clone draft và approval mới archive bản cũ atomic.</w:t>
            </w:r>
          </w:p>
        </w:tc>
      </w:tr>
      <w:tr w14:paraId="21CD23E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B884112">
            <w:r>
              <w:t>AC-04</w:t>
            </w:r>
          </w:p>
        </w:tc>
        <w:tc>
          <w:tcPr>
            <w:tcW w:w="4759" w:type="dxa"/>
            <w:shd w:val="clear" w:color="auto" w:fill="F3F7FB"/>
            <w:vAlign w:val="center"/>
          </w:tcPr>
          <w:p w14:paraId="4C8586A8">
            <w:r>
              <w:t>Generation lỗi provider không tạo plan nửa vời và job báo FAILED có thể chẩn đoán.</w:t>
            </w:r>
          </w:p>
        </w:tc>
      </w:tr>
      <w:tr w14:paraId="4231F4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3BF4C71">
            <w:r>
              <w:t>AC-05</w:t>
            </w:r>
          </w:p>
        </w:tc>
        <w:tc>
          <w:tcPr>
            <w:tcW w:w="4759" w:type="dxa"/>
            <w:vAlign w:val="center"/>
          </w:tcPr>
          <w:p w14:paraId="7F331C24">
            <w:r>
              <w:t>Task dependency chưa DONE không thể chuyển task kế tiếp IN_PROGRESS.</w:t>
            </w:r>
          </w:p>
        </w:tc>
      </w:tr>
      <w:tr w14:paraId="36C1350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7A12C34">
            <w:r>
              <w:t>AC-06</w:t>
            </w:r>
          </w:p>
        </w:tc>
        <w:tc>
          <w:tcPr>
            <w:tcW w:w="4759" w:type="dxa"/>
            <w:shd w:val="clear" w:color="auto" w:fill="F3F7FB"/>
            <w:vAlign w:val="center"/>
          </w:tcPr>
          <w:p w14:paraId="5ED4BD2D">
            <w:r>
              <w:t>RAG no-evidence trả fallback, không tạo citation giả.</w:t>
            </w:r>
          </w:p>
        </w:tc>
      </w:tr>
      <w:tr w14:paraId="2CB3CAA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B8A44FE">
            <w:r>
              <w:t>AC-07</w:t>
            </w:r>
          </w:p>
        </w:tc>
        <w:tc>
          <w:tcPr>
            <w:tcW w:w="4759" w:type="dxa"/>
            <w:vAlign w:val="center"/>
          </w:tcPr>
          <w:p w14:paraId="2E4590A2">
            <w:r>
              <w:t>Citation trỏ đúng chunk/version ACTIVE và vẫn qua ACL ở thời điểm response.</w:t>
            </w:r>
          </w:p>
        </w:tc>
      </w:tr>
      <w:tr w14:paraId="507039B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ABFCFE5">
            <w:r>
              <w:t>AC-08</w:t>
            </w:r>
          </w:p>
        </w:tc>
        <w:tc>
          <w:tcPr>
            <w:tcW w:w="4759" w:type="dxa"/>
            <w:shd w:val="clear" w:color="auto" w:fill="F3F7FB"/>
            <w:vAlign w:val="center"/>
          </w:tcPr>
          <w:p w14:paraId="4EFCDD2D">
            <w:r>
              <w:t>Blocker vượt 5 file hoặc 15 MB/file bị từ chối trước khi lưu.</w:t>
            </w:r>
          </w:p>
        </w:tc>
      </w:tr>
      <w:tr w14:paraId="0D2E69A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06F18955">
            <w:r>
              <w:t>AC-09</w:t>
            </w:r>
          </w:p>
        </w:tc>
        <w:tc>
          <w:tcPr>
            <w:tcW w:w="4759" w:type="dxa"/>
            <w:vAlign w:val="center"/>
          </w:tcPr>
          <w:p w14:paraId="1620F203">
            <w:r>
              <w:t>Admin import &gt;100 dòng bị chặn; preview chỉ rõ lỗi theo dòng.</w:t>
            </w:r>
          </w:p>
        </w:tc>
      </w:tr>
      <w:tr w14:paraId="3393453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D5B3E5F">
            <w:r>
              <w:t>AC-10</w:t>
            </w:r>
          </w:p>
        </w:tc>
        <w:tc>
          <w:tcPr>
            <w:tcW w:w="4759" w:type="dxa"/>
            <w:shd w:val="clear" w:color="auto" w:fill="F3F7FB"/>
            <w:vAlign w:val="center"/>
          </w:tcPr>
          <w:p w14:paraId="0FC1FC61">
            <w:r>
              <w:t>GitHub partial/failed sync không được hiển thị là success.</w:t>
            </w:r>
          </w:p>
        </w:tc>
      </w:tr>
      <w:tr w14:paraId="58BF6C0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9332F39">
            <w:r>
              <w:t>AC-11</w:t>
            </w:r>
          </w:p>
        </w:tc>
        <w:tc>
          <w:tcPr>
            <w:tcW w:w="4759" w:type="dxa"/>
            <w:vAlign w:val="center"/>
          </w:tcPr>
          <w:p w14:paraId="0C7DF70A">
            <w:r>
              <w:t>Rule family chỉ APPROVED/REJECTED từ PENDING và lưu evidence/reviewer.</w:t>
            </w:r>
          </w:p>
        </w:tc>
      </w:tr>
      <w:tr w14:paraId="369C8FC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BEE1F8C">
            <w:r>
              <w:t>AC-12</w:t>
            </w:r>
          </w:p>
        </w:tc>
        <w:tc>
          <w:tcPr>
            <w:tcW w:w="4759" w:type="dxa"/>
            <w:shd w:val="clear" w:color="auto" w:fill="F3F7FB"/>
            <w:vAlign w:val="center"/>
          </w:tcPr>
          <w:p w14:paraId="5B18B762">
            <w:r>
              <w:t>PM close onboarding chỉ khi gate bắt buộc đạt và lưu actor/timestamp.</w:t>
            </w:r>
          </w:p>
        </w:tc>
      </w:tr>
      <w:tr w14:paraId="2CA2867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330460D">
            <w:r>
              <w:t>AC-13</w:t>
            </w:r>
          </w:p>
        </w:tc>
        <w:tc>
          <w:tcPr>
            <w:tcW w:w="4759" w:type="dxa"/>
            <w:vAlign w:val="center"/>
          </w:tcPr>
          <w:p w14:paraId="3E62BA74">
            <w:r>
              <w:t>Đổi locale không làm mất route/query state hoặc thay đổi dữ liệu nghiệp vụ.</w:t>
            </w:r>
          </w:p>
        </w:tc>
      </w:tr>
      <w:tr w14:paraId="4E39338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661569ED">
            <w:r>
              <w:t>AC-14</w:t>
            </w:r>
          </w:p>
        </w:tc>
        <w:tc>
          <w:tcPr>
            <w:tcW w:w="4759" w:type="dxa"/>
            <w:shd w:val="clear" w:color="auto" w:fill="F3F7FB"/>
            <w:vAlign w:val="center"/>
          </w:tcPr>
          <w:p w14:paraId="4F58BD1A">
            <w:r>
              <w:t>Keyboard/focus/label đáp ứng luồng critical không dùng chuột.</w:t>
            </w:r>
          </w:p>
        </w:tc>
      </w:tr>
      <w:tr w14:paraId="05FD136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54FB85D3">
            <w:r>
              <w:t>AC-15</w:t>
            </w:r>
          </w:p>
        </w:tc>
        <w:tc>
          <w:tcPr>
            <w:tcW w:w="4759" w:type="dxa"/>
            <w:vAlign w:val="center"/>
          </w:tcPr>
          <w:p w14:paraId="509AAD30">
            <w:r>
              <w:t>Log/telemetry không chứa secret, token hoặc nội dung restricted ngoài policy.</w:t>
            </w:r>
          </w:p>
        </w:tc>
      </w:tr>
    </w:tbl>
    <w:p w14:paraId="6792042D"/>
    <w:p w14:paraId="360FEE92">
      <w:pPr>
        <w:pStyle w:val="2"/>
      </w:pPr>
      <w:bookmarkStart w:id="95" w:name="_Toc30747"/>
      <w:r>
        <w:t>12. MA TRẬN TRUY VẾT</w:t>
      </w:r>
      <w:bookmarkEnd w:id="95"/>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1904"/>
        <w:gridCol w:w="1904"/>
        <w:gridCol w:w="1904"/>
        <w:gridCol w:w="1904"/>
        <w:gridCol w:w="1904"/>
      </w:tblGrid>
      <w:tr w14:paraId="15B9EE16">
        <w:tblPrEx>
          <w:tblCellMar>
            <w:top w:w="0" w:type="dxa"/>
            <w:left w:w="108" w:type="dxa"/>
            <w:bottom w:w="0" w:type="dxa"/>
            <w:right w:w="108" w:type="dxa"/>
          </w:tblCellMar>
        </w:tblPrEx>
        <w:trPr>
          <w:jc w:val="center"/>
        </w:trPr>
        <w:tc>
          <w:tcPr>
            <w:tcW w:w="1904" w:type="dxa"/>
            <w:shd w:val="clear" w:color="auto" w:fill="17365D"/>
          </w:tcPr>
          <w:p w14:paraId="2BC110D9">
            <w:r>
              <w:rPr>
                <w:b/>
                <w:color w:val="FFFFFF"/>
              </w:rPr>
              <w:t>Use case</w:t>
            </w:r>
          </w:p>
        </w:tc>
        <w:tc>
          <w:tcPr>
            <w:tcW w:w="1904" w:type="dxa"/>
            <w:shd w:val="clear" w:color="auto" w:fill="17365D"/>
          </w:tcPr>
          <w:p w14:paraId="5AE468D3">
            <w:r>
              <w:rPr>
                <w:b/>
                <w:color w:val="FFFFFF"/>
              </w:rPr>
              <w:t>Tên</w:t>
            </w:r>
          </w:p>
        </w:tc>
        <w:tc>
          <w:tcPr>
            <w:tcW w:w="1904" w:type="dxa"/>
            <w:shd w:val="clear" w:color="auto" w:fill="17365D"/>
          </w:tcPr>
          <w:p w14:paraId="263B0C62">
            <w:r>
              <w:rPr>
                <w:b/>
                <w:color w:val="FFFFFF"/>
              </w:rPr>
              <w:t>Yêu cầu liên quan</w:t>
            </w:r>
          </w:p>
        </w:tc>
        <w:tc>
          <w:tcPr>
            <w:tcW w:w="1904" w:type="dxa"/>
            <w:shd w:val="clear" w:color="auto" w:fill="17365D"/>
          </w:tcPr>
          <w:p w14:paraId="39F5FA7D">
            <w:r>
              <w:rPr>
                <w:b/>
                <w:color w:val="FFFFFF"/>
              </w:rPr>
              <w:t>Kiểm thử</w:t>
            </w:r>
          </w:p>
        </w:tc>
        <w:tc>
          <w:tcPr>
            <w:tcW w:w="1904" w:type="dxa"/>
            <w:shd w:val="clear" w:color="auto" w:fill="17365D"/>
          </w:tcPr>
          <w:p w14:paraId="1A2318F4">
            <w:r>
              <w:rPr>
                <w:b/>
                <w:color w:val="FFFFFF"/>
              </w:rPr>
              <w:t>Ưu tiên</w:t>
            </w:r>
          </w:p>
        </w:tc>
      </w:tr>
      <w:tr w14:paraId="2E7F486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68DB6C6D">
            <w:r>
              <w:t>UC-01</w:t>
            </w:r>
          </w:p>
        </w:tc>
        <w:tc>
          <w:tcPr>
            <w:tcW w:w="1904" w:type="dxa"/>
            <w:vAlign w:val="center"/>
          </w:tcPr>
          <w:p w14:paraId="4BA7ECD5">
            <w:r>
              <w:t>Đăng nhập và thiết lập phiên</w:t>
            </w:r>
          </w:p>
        </w:tc>
        <w:tc>
          <w:tcPr>
            <w:tcW w:w="1904" w:type="dxa"/>
            <w:vAlign w:val="center"/>
          </w:tcPr>
          <w:p w14:paraId="0556860A">
            <w:r>
              <w:t>FR-AUTH-01, FR-AUTH-02, FR-AUTH-03, FR-AUTH-04</w:t>
            </w:r>
          </w:p>
        </w:tc>
        <w:tc>
          <w:tcPr>
            <w:tcW w:w="1904" w:type="dxa"/>
            <w:vAlign w:val="center"/>
          </w:tcPr>
          <w:p w14:paraId="13AB148C">
            <w:r>
              <w:t>API + service + UI + E2E</w:t>
            </w:r>
          </w:p>
        </w:tc>
        <w:tc>
          <w:tcPr>
            <w:tcW w:w="1904" w:type="dxa"/>
            <w:vAlign w:val="center"/>
          </w:tcPr>
          <w:p w14:paraId="3712A9F4">
            <w:r>
              <w:t>Must</w:t>
            </w:r>
          </w:p>
        </w:tc>
      </w:tr>
      <w:tr w14:paraId="6DE219E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62AAFF37">
            <w:r>
              <w:t>UC-02</w:t>
            </w:r>
          </w:p>
        </w:tc>
        <w:tc>
          <w:tcPr>
            <w:tcW w:w="1904" w:type="dxa"/>
            <w:shd w:val="clear" w:color="auto" w:fill="F3F7FB"/>
            <w:vAlign w:val="center"/>
          </w:tcPr>
          <w:p w14:paraId="69132C6E">
            <w:r>
              <w:t>Quản lý tài khoản</w:t>
            </w:r>
          </w:p>
        </w:tc>
        <w:tc>
          <w:tcPr>
            <w:tcW w:w="1904" w:type="dxa"/>
            <w:shd w:val="clear" w:color="auto" w:fill="F3F7FB"/>
            <w:vAlign w:val="center"/>
          </w:tcPr>
          <w:p w14:paraId="6422DED8">
            <w:r>
              <w:t>FR-IAM-01, FR-IAM-02, FR-IAM-03, FR-IAM-04</w:t>
            </w:r>
          </w:p>
        </w:tc>
        <w:tc>
          <w:tcPr>
            <w:tcW w:w="1904" w:type="dxa"/>
            <w:shd w:val="clear" w:color="auto" w:fill="F3F7FB"/>
            <w:vAlign w:val="center"/>
          </w:tcPr>
          <w:p w14:paraId="0EB82055">
            <w:r>
              <w:t>API + service + UI + E2E</w:t>
            </w:r>
          </w:p>
        </w:tc>
        <w:tc>
          <w:tcPr>
            <w:tcW w:w="1904" w:type="dxa"/>
            <w:shd w:val="clear" w:color="auto" w:fill="F3F7FB"/>
            <w:vAlign w:val="center"/>
          </w:tcPr>
          <w:p w14:paraId="1941BC26">
            <w:r>
              <w:t>Must</w:t>
            </w:r>
          </w:p>
        </w:tc>
      </w:tr>
      <w:tr w14:paraId="044C5AD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0BE4D80D">
            <w:r>
              <w:t>UC-03</w:t>
            </w:r>
          </w:p>
        </w:tc>
        <w:tc>
          <w:tcPr>
            <w:tcW w:w="1904" w:type="dxa"/>
            <w:vAlign w:val="center"/>
          </w:tcPr>
          <w:p w14:paraId="34C02909">
            <w:r>
              <w:t>Nhập người dùng hàng loạt</w:t>
            </w:r>
          </w:p>
        </w:tc>
        <w:tc>
          <w:tcPr>
            <w:tcW w:w="1904" w:type="dxa"/>
            <w:vAlign w:val="center"/>
          </w:tcPr>
          <w:p w14:paraId="049CD4CF">
            <w:r>
              <w:t>FR-IAM-01, FR-IAM-02, FR-IAM-03, FR-IAM-04</w:t>
            </w:r>
          </w:p>
        </w:tc>
        <w:tc>
          <w:tcPr>
            <w:tcW w:w="1904" w:type="dxa"/>
            <w:vAlign w:val="center"/>
          </w:tcPr>
          <w:p w14:paraId="33E26404">
            <w:r>
              <w:t>API + service + UI + E2E</w:t>
            </w:r>
          </w:p>
        </w:tc>
        <w:tc>
          <w:tcPr>
            <w:tcW w:w="1904" w:type="dxa"/>
            <w:vAlign w:val="center"/>
          </w:tcPr>
          <w:p w14:paraId="7ED0CBCF">
            <w:r>
              <w:t>Must</w:t>
            </w:r>
          </w:p>
        </w:tc>
      </w:tr>
      <w:tr w14:paraId="1C61C29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603F37B8">
            <w:r>
              <w:t>UC-04</w:t>
            </w:r>
          </w:p>
        </w:tc>
        <w:tc>
          <w:tcPr>
            <w:tcW w:w="1904" w:type="dxa"/>
            <w:shd w:val="clear" w:color="auto" w:fill="F3F7FB"/>
            <w:vAlign w:val="center"/>
          </w:tcPr>
          <w:p w14:paraId="785293F7">
            <w:r>
              <w:t>Quản lý dự án</w:t>
            </w:r>
          </w:p>
        </w:tc>
        <w:tc>
          <w:tcPr>
            <w:tcW w:w="1904" w:type="dxa"/>
            <w:shd w:val="clear" w:color="auto" w:fill="F3F7FB"/>
            <w:vAlign w:val="center"/>
          </w:tcPr>
          <w:p w14:paraId="637EC4EB">
            <w:r>
              <w:t>FR-PROJECT-01, FR-PROJECT-02, FR-PROJECT-03, FR-PROJECT-04</w:t>
            </w:r>
          </w:p>
        </w:tc>
        <w:tc>
          <w:tcPr>
            <w:tcW w:w="1904" w:type="dxa"/>
            <w:shd w:val="clear" w:color="auto" w:fill="F3F7FB"/>
            <w:vAlign w:val="center"/>
          </w:tcPr>
          <w:p w14:paraId="6A0E8D30">
            <w:r>
              <w:t>API + service + UI + E2E</w:t>
            </w:r>
          </w:p>
        </w:tc>
        <w:tc>
          <w:tcPr>
            <w:tcW w:w="1904" w:type="dxa"/>
            <w:shd w:val="clear" w:color="auto" w:fill="F3F7FB"/>
            <w:vAlign w:val="center"/>
          </w:tcPr>
          <w:p w14:paraId="3938FCBF">
            <w:r>
              <w:t>Must</w:t>
            </w:r>
          </w:p>
        </w:tc>
      </w:tr>
      <w:tr w14:paraId="43A7EDC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61FC602F">
            <w:r>
              <w:t>UC-05</w:t>
            </w:r>
          </w:p>
        </w:tc>
        <w:tc>
          <w:tcPr>
            <w:tcW w:w="1904" w:type="dxa"/>
            <w:vAlign w:val="center"/>
          </w:tcPr>
          <w:p w14:paraId="057FF4BB">
            <w:r>
              <w:t>Quản lý membership</w:t>
            </w:r>
          </w:p>
        </w:tc>
        <w:tc>
          <w:tcPr>
            <w:tcW w:w="1904" w:type="dxa"/>
            <w:vAlign w:val="center"/>
          </w:tcPr>
          <w:p w14:paraId="0E3103C4">
            <w:r>
              <w:t>FR-PROJECT-01, FR-PROJECT-02, FR-PROJECT-03, FR-PROJECT-04</w:t>
            </w:r>
          </w:p>
        </w:tc>
        <w:tc>
          <w:tcPr>
            <w:tcW w:w="1904" w:type="dxa"/>
            <w:vAlign w:val="center"/>
          </w:tcPr>
          <w:p w14:paraId="08CA1733">
            <w:r>
              <w:t>API + service + UI + E2E</w:t>
            </w:r>
          </w:p>
        </w:tc>
        <w:tc>
          <w:tcPr>
            <w:tcW w:w="1904" w:type="dxa"/>
            <w:vAlign w:val="center"/>
          </w:tcPr>
          <w:p w14:paraId="43CB2E39">
            <w:r>
              <w:t>Must</w:t>
            </w:r>
          </w:p>
        </w:tc>
      </w:tr>
      <w:tr w14:paraId="5F7E6B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1357B64D">
            <w:r>
              <w:t>UC-06</w:t>
            </w:r>
          </w:p>
        </w:tc>
        <w:tc>
          <w:tcPr>
            <w:tcW w:w="1904" w:type="dxa"/>
            <w:shd w:val="clear" w:color="auto" w:fill="F3F7FB"/>
            <w:vAlign w:val="center"/>
          </w:tcPr>
          <w:p w14:paraId="528CA372">
            <w:r>
              <w:t>Quản lý yêu cầu cấp quyền</w:t>
            </w:r>
          </w:p>
        </w:tc>
        <w:tc>
          <w:tcPr>
            <w:tcW w:w="1904" w:type="dxa"/>
            <w:shd w:val="clear" w:color="auto" w:fill="F3F7FB"/>
            <w:vAlign w:val="center"/>
          </w:tcPr>
          <w:p w14:paraId="6D173FDC">
            <w:r>
              <w:t>FR-ACCESS-01, FR-ACCESS-02, FR-ACCESS-03</w:t>
            </w:r>
          </w:p>
        </w:tc>
        <w:tc>
          <w:tcPr>
            <w:tcW w:w="1904" w:type="dxa"/>
            <w:shd w:val="clear" w:color="auto" w:fill="F3F7FB"/>
            <w:vAlign w:val="center"/>
          </w:tcPr>
          <w:p w14:paraId="1970E66E">
            <w:r>
              <w:t>API + service + UI + E2E</w:t>
            </w:r>
          </w:p>
        </w:tc>
        <w:tc>
          <w:tcPr>
            <w:tcW w:w="1904" w:type="dxa"/>
            <w:shd w:val="clear" w:color="auto" w:fill="F3F7FB"/>
            <w:vAlign w:val="center"/>
          </w:tcPr>
          <w:p w14:paraId="5357F9DE">
            <w:r>
              <w:t>Must</w:t>
            </w:r>
          </w:p>
        </w:tc>
      </w:tr>
      <w:tr w14:paraId="3CF524B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20B19FE2">
            <w:r>
              <w:t>UC-07</w:t>
            </w:r>
          </w:p>
        </w:tc>
        <w:tc>
          <w:tcPr>
            <w:tcW w:w="1904" w:type="dxa"/>
            <w:vAlign w:val="center"/>
          </w:tcPr>
          <w:p w14:paraId="54E9E0C4">
            <w:r>
              <w:t>Quản lý policy</w:t>
            </w:r>
          </w:p>
        </w:tc>
        <w:tc>
          <w:tcPr>
            <w:tcW w:w="1904" w:type="dxa"/>
            <w:vAlign w:val="center"/>
          </w:tcPr>
          <w:p w14:paraId="0B50E9D7">
            <w:r>
              <w:t>FR-POLICY-01, FR-POLICY-02, FR-POLICY-03, FR-POLICY-04</w:t>
            </w:r>
          </w:p>
        </w:tc>
        <w:tc>
          <w:tcPr>
            <w:tcW w:w="1904" w:type="dxa"/>
            <w:vAlign w:val="center"/>
          </w:tcPr>
          <w:p w14:paraId="7D50EA55">
            <w:r>
              <w:t>API + service + UI + E2E</w:t>
            </w:r>
          </w:p>
        </w:tc>
        <w:tc>
          <w:tcPr>
            <w:tcW w:w="1904" w:type="dxa"/>
            <w:vAlign w:val="center"/>
          </w:tcPr>
          <w:p w14:paraId="01094C49">
            <w:r>
              <w:t>Must</w:t>
            </w:r>
          </w:p>
        </w:tc>
      </w:tr>
      <w:tr w14:paraId="0226A53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75F70F62">
            <w:r>
              <w:t>UC-08</w:t>
            </w:r>
          </w:p>
        </w:tc>
        <w:tc>
          <w:tcPr>
            <w:tcW w:w="1904" w:type="dxa"/>
            <w:shd w:val="clear" w:color="auto" w:fill="F3F7FB"/>
            <w:vAlign w:val="center"/>
          </w:tcPr>
          <w:p w14:paraId="4982CE9D">
            <w:r>
              <w:t>Xác nhận đã đọc policy</w:t>
            </w:r>
          </w:p>
        </w:tc>
        <w:tc>
          <w:tcPr>
            <w:tcW w:w="1904" w:type="dxa"/>
            <w:shd w:val="clear" w:color="auto" w:fill="F3F7FB"/>
            <w:vAlign w:val="center"/>
          </w:tcPr>
          <w:p w14:paraId="213F808B">
            <w:r>
              <w:t>FR-POLICY-01, FR-POLICY-02, FR-POLICY-03, FR-POLICY-04</w:t>
            </w:r>
          </w:p>
        </w:tc>
        <w:tc>
          <w:tcPr>
            <w:tcW w:w="1904" w:type="dxa"/>
            <w:shd w:val="clear" w:color="auto" w:fill="F3F7FB"/>
            <w:vAlign w:val="center"/>
          </w:tcPr>
          <w:p w14:paraId="5ABAB62F">
            <w:r>
              <w:t>API + service + UI + E2E</w:t>
            </w:r>
          </w:p>
        </w:tc>
        <w:tc>
          <w:tcPr>
            <w:tcW w:w="1904" w:type="dxa"/>
            <w:shd w:val="clear" w:color="auto" w:fill="F3F7FB"/>
            <w:vAlign w:val="center"/>
          </w:tcPr>
          <w:p w14:paraId="682D72C2">
            <w:r>
              <w:t>Must</w:t>
            </w:r>
          </w:p>
        </w:tc>
      </w:tr>
      <w:tr w14:paraId="2328FC3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6368BBB2">
            <w:r>
              <w:t>UC-09</w:t>
            </w:r>
          </w:p>
        </w:tc>
        <w:tc>
          <w:tcPr>
            <w:tcW w:w="1904" w:type="dxa"/>
            <w:vAlign w:val="center"/>
          </w:tcPr>
          <w:p w14:paraId="2172D5A4">
            <w:r>
              <w:t>Kết nối và đồng bộ GitHub</w:t>
            </w:r>
          </w:p>
        </w:tc>
        <w:tc>
          <w:tcPr>
            <w:tcW w:w="1904" w:type="dxa"/>
            <w:vAlign w:val="center"/>
          </w:tcPr>
          <w:p w14:paraId="04FDED5B">
            <w:r>
              <w:t>FR-KNOW-01, FR-KNOW-02, FR-KNOW-03, FR-KNOW-04, FR-KNOW-05, FR-KNOW-06</w:t>
            </w:r>
          </w:p>
        </w:tc>
        <w:tc>
          <w:tcPr>
            <w:tcW w:w="1904" w:type="dxa"/>
            <w:vAlign w:val="center"/>
          </w:tcPr>
          <w:p w14:paraId="11D83DE7">
            <w:r>
              <w:t>API + service + UI + E2E</w:t>
            </w:r>
          </w:p>
        </w:tc>
        <w:tc>
          <w:tcPr>
            <w:tcW w:w="1904" w:type="dxa"/>
            <w:vAlign w:val="center"/>
          </w:tcPr>
          <w:p w14:paraId="66D557CB">
            <w:r>
              <w:t>Must</w:t>
            </w:r>
          </w:p>
        </w:tc>
      </w:tr>
      <w:tr w14:paraId="2C8648D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46196B80">
            <w:r>
              <w:t>UC-10</w:t>
            </w:r>
          </w:p>
        </w:tc>
        <w:tc>
          <w:tcPr>
            <w:tcW w:w="1904" w:type="dxa"/>
            <w:shd w:val="clear" w:color="auto" w:fill="F3F7FB"/>
            <w:vAlign w:val="center"/>
          </w:tcPr>
          <w:p w14:paraId="11939D32">
            <w:r>
              <w:t>Quét repository và chọn tài liệu</w:t>
            </w:r>
          </w:p>
        </w:tc>
        <w:tc>
          <w:tcPr>
            <w:tcW w:w="1904" w:type="dxa"/>
            <w:shd w:val="clear" w:color="auto" w:fill="F3F7FB"/>
            <w:vAlign w:val="center"/>
          </w:tcPr>
          <w:p w14:paraId="04A87883">
            <w:r>
              <w:t>FR-KNOW-01, FR-KNOW-02, FR-KNOW-03, FR-KNOW-04, FR-KNOW-05, FR-KNOW-06</w:t>
            </w:r>
          </w:p>
        </w:tc>
        <w:tc>
          <w:tcPr>
            <w:tcW w:w="1904" w:type="dxa"/>
            <w:shd w:val="clear" w:color="auto" w:fill="F3F7FB"/>
            <w:vAlign w:val="center"/>
          </w:tcPr>
          <w:p w14:paraId="50C63A68">
            <w:r>
              <w:t>API + service + UI + E2E</w:t>
            </w:r>
          </w:p>
        </w:tc>
        <w:tc>
          <w:tcPr>
            <w:tcW w:w="1904" w:type="dxa"/>
            <w:shd w:val="clear" w:color="auto" w:fill="F3F7FB"/>
            <w:vAlign w:val="center"/>
          </w:tcPr>
          <w:p w14:paraId="5AE1354C">
            <w:r>
              <w:t>Must</w:t>
            </w:r>
          </w:p>
        </w:tc>
      </w:tr>
      <w:tr w14:paraId="1152E20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40307322">
            <w:r>
              <w:t>UC-11</w:t>
            </w:r>
          </w:p>
        </w:tc>
        <w:tc>
          <w:tcPr>
            <w:tcW w:w="1904" w:type="dxa"/>
            <w:vAlign w:val="center"/>
          </w:tcPr>
          <w:p w14:paraId="22281512">
            <w:r>
              <w:t>Upload tài liệu dự án</w:t>
            </w:r>
          </w:p>
        </w:tc>
        <w:tc>
          <w:tcPr>
            <w:tcW w:w="1904" w:type="dxa"/>
            <w:vAlign w:val="center"/>
          </w:tcPr>
          <w:p w14:paraId="60F14E53">
            <w:r>
              <w:t>FR-KNOW-01, FR-KNOW-02, FR-KNOW-03, FR-KNOW-04, FR-KNOW-05, FR-KNOW-06</w:t>
            </w:r>
          </w:p>
        </w:tc>
        <w:tc>
          <w:tcPr>
            <w:tcW w:w="1904" w:type="dxa"/>
            <w:vAlign w:val="center"/>
          </w:tcPr>
          <w:p w14:paraId="784B8E40">
            <w:r>
              <w:t>API + service + UI + E2E</w:t>
            </w:r>
          </w:p>
        </w:tc>
        <w:tc>
          <w:tcPr>
            <w:tcW w:w="1904" w:type="dxa"/>
            <w:vAlign w:val="center"/>
          </w:tcPr>
          <w:p w14:paraId="65D1D30C">
            <w:r>
              <w:t>Must</w:t>
            </w:r>
          </w:p>
        </w:tc>
      </w:tr>
      <w:tr w14:paraId="1494EDA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656F5F02">
            <w:r>
              <w:t>UC-12</w:t>
            </w:r>
          </w:p>
        </w:tc>
        <w:tc>
          <w:tcPr>
            <w:tcW w:w="1904" w:type="dxa"/>
            <w:shd w:val="clear" w:color="auto" w:fill="F3F7FB"/>
            <w:vAlign w:val="center"/>
          </w:tcPr>
          <w:p w14:paraId="4D3A9C36">
            <w:r>
              <w:t>Quản lý vòng đời tài liệu</w:t>
            </w:r>
          </w:p>
        </w:tc>
        <w:tc>
          <w:tcPr>
            <w:tcW w:w="1904" w:type="dxa"/>
            <w:shd w:val="clear" w:color="auto" w:fill="F3F7FB"/>
            <w:vAlign w:val="center"/>
          </w:tcPr>
          <w:p w14:paraId="2BECD4FC">
            <w:r>
              <w:t>FR-KNOW-01, FR-KNOW-02, FR-KNOW-03, FR-KNOW-04, FR-KNOW-05, FR-KNOW-06</w:t>
            </w:r>
          </w:p>
        </w:tc>
        <w:tc>
          <w:tcPr>
            <w:tcW w:w="1904" w:type="dxa"/>
            <w:shd w:val="clear" w:color="auto" w:fill="F3F7FB"/>
            <w:vAlign w:val="center"/>
          </w:tcPr>
          <w:p w14:paraId="17B9D532">
            <w:r>
              <w:t>API + service + UI + E2E</w:t>
            </w:r>
          </w:p>
        </w:tc>
        <w:tc>
          <w:tcPr>
            <w:tcW w:w="1904" w:type="dxa"/>
            <w:shd w:val="clear" w:color="auto" w:fill="F3F7FB"/>
            <w:vAlign w:val="center"/>
          </w:tcPr>
          <w:p w14:paraId="649EA959">
            <w:r>
              <w:t>Must</w:t>
            </w:r>
          </w:p>
        </w:tc>
      </w:tr>
      <w:tr w14:paraId="3DAB657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547819EC">
            <w:r>
              <w:t>UC-13</w:t>
            </w:r>
          </w:p>
        </w:tc>
        <w:tc>
          <w:tcPr>
            <w:tcW w:w="1904" w:type="dxa"/>
            <w:vAlign w:val="center"/>
          </w:tcPr>
          <w:p w14:paraId="632D77DF">
            <w:r>
              <w:t>Quản lý Global Master Template</w:t>
            </w:r>
          </w:p>
        </w:tc>
        <w:tc>
          <w:tcPr>
            <w:tcW w:w="1904" w:type="dxa"/>
            <w:vAlign w:val="center"/>
          </w:tcPr>
          <w:p w14:paraId="6B75C5E2">
            <w:r>
              <w:t>FR-TEMPLATE-01, FR-TEMPLATE-02, FR-TEMPLATE-03, FR-TEMPLATE-04, FR-TEMPLATE-05, FR-TEMPLATE-06</w:t>
            </w:r>
          </w:p>
        </w:tc>
        <w:tc>
          <w:tcPr>
            <w:tcW w:w="1904" w:type="dxa"/>
            <w:vAlign w:val="center"/>
          </w:tcPr>
          <w:p w14:paraId="4EA2E5B6">
            <w:r>
              <w:t>API + service + UI + E2E</w:t>
            </w:r>
          </w:p>
        </w:tc>
        <w:tc>
          <w:tcPr>
            <w:tcW w:w="1904" w:type="dxa"/>
            <w:vAlign w:val="center"/>
          </w:tcPr>
          <w:p w14:paraId="127815F8">
            <w:r>
              <w:t>Must</w:t>
            </w:r>
          </w:p>
        </w:tc>
      </w:tr>
      <w:tr w14:paraId="5BB683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75F947A6">
            <w:r>
              <w:t>UC-14</w:t>
            </w:r>
          </w:p>
        </w:tc>
        <w:tc>
          <w:tcPr>
            <w:tcW w:w="1904" w:type="dxa"/>
            <w:shd w:val="clear" w:color="auto" w:fill="F3F7FB"/>
            <w:vAlign w:val="center"/>
          </w:tcPr>
          <w:p w14:paraId="48FB0830">
            <w:r>
              <w:t>Quản lý Project Template</w:t>
            </w:r>
          </w:p>
        </w:tc>
        <w:tc>
          <w:tcPr>
            <w:tcW w:w="1904" w:type="dxa"/>
            <w:shd w:val="clear" w:color="auto" w:fill="F3F7FB"/>
            <w:vAlign w:val="center"/>
          </w:tcPr>
          <w:p w14:paraId="767841CD">
            <w:r>
              <w:t>FR-TEMPLATE-01, FR-TEMPLATE-02, FR-TEMPLATE-03, FR-TEMPLATE-04, FR-TEMPLATE-05, FR-TEMPLATE-06</w:t>
            </w:r>
          </w:p>
        </w:tc>
        <w:tc>
          <w:tcPr>
            <w:tcW w:w="1904" w:type="dxa"/>
            <w:shd w:val="clear" w:color="auto" w:fill="F3F7FB"/>
            <w:vAlign w:val="center"/>
          </w:tcPr>
          <w:p w14:paraId="45F4E020">
            <w:r>
              <w:t>API + service + UI + E2E</w:t>
            </w:r>
          </w:p>
        </w:tc>
        <w:tc>
          <w:tcPr>
            <w:tcW w:w="1904" w:type="dxa"/>
            <w:shd w:val="clear" w:color="auto" w:fill="F3F7FB"/>
            <w:vAlign w:val="center"/>
          </w:tcPr>
          <w:p w14:paraId="3B24083B">
            <w:r>
              <w:t>Must</w:t>
            </w:r>
          </w:p>
        </w:tc>
      </w:tr>
      <w:tr w14:paraId="56E213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752A50B0">
            <w:r>
              <w:t>UC-15</w:t>
            </w:r>
          </w:p>
        </w:tc>
        <w:tc>
          <w:tcPr>
            <w:tcW w:w="1904" w:type="dxa"/>
            <w:vAlign w:val="center"/>
          </w:tcPr>
          <w:p w14:paraId="52341236">
            <w:r>
              <w:t>Sinh Reference Plan</w:t>
            </w:r>
          </w:p>
        </w:tc>
        <w:tc>
          <w:tcPr>
            <w:tcW w:w="1904" w:type="dxa"/>
            <w:vAlign w:val="center"/>
          </w:tcPr>
          <w:p w14:paraId="5639E4BD">
            <w:r>
              <w:t>FR-PLAN-01, FR-PLAN-02, FR-PLAN-03, FR-PLAN-04, FR-PLAN-05, FR-PLAN-06</w:t>
            </w:r>
          </w:p>
        </w:tc>
        <w:tc>
          <w:tcPr>
            <w:tcW w:w="1904" w:type="dxa"/>
            <w:vAlign w:val="center"/>
          </w:tcPr>
          <w:p w14:paraId="03ABFE88">
            <w:r>
              <w:t>API + service + UI + E2E</w:t>
            </w:r>
          </w:p>
        </w:tc>
        <w:tc>
          <w:tcPr>
            <w:tcW w:w="1904" w:type="dxa"/>
            <w:vAlign w:val="center"/>
          </w:tcPr>
          <w:p w14:paraId="43D2A344">
            <w:r>
              <w:t>Must</w:t>
            </w:r>
          </w:p>
        </w:tc>
      </w:tr>
      <w:tr w14:paraId="14A1685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668E43E8">
            <w:r>
              <w:t>UC-16</w:t>
            </w:r>
          </w:p>
        </w:tc>
        <w:tc>
          <w:tcPr>
            <w:tcW w:w="1904" w:type="dxa"/>
            <w:shd w:val="clear" w:color="auto" w:fill="F3F7FB"/>
            <w:vAlign w:val="center"/>
          </w:tcPr>
          <w:p w14:paraId="13DF8E71">
            <w:r>
              <w:t>Sinh plan cho thành viên</w:t>
            </w:r>
          </w:p>
        </w:tc>
        <w:tc>
          <w:tcPr>
            <w:tcW w:w="1904" w:type="dxa"/>
            <w:shd w:val="clear" w:color="auto" w:fill="F3F7FB"/>
            <w:vAlign w:val="center"/>
          </w:tcPr>
          <w:p w14:paraId="0E388C1A">
            <w:r>
              <w:t>FR-PLAN-01, FR-PLAN-02, FR-PLAN-03, FR-PLAN-04, FR-PLAN-05, FR-PLAN-06</w:t>
            </w:r>
          </w:p>
        </w:tc>
        <w:tc>
          <w:tcPr>
            <w:tcW w:w="1904" w:type="dxa"/>
            <w:shd w:val="clear" w:color="auto" w:fill="F3F7FB"/>
            <w:vAlign w:val="center"/>
          </w:tcPr>
          <w:p w14:paraId="28FC7E5B">
            <w:r>
              <w:t>API + service + UI + E2E</w:t>
            </w:r>
          </w:p>
        </w:tc>
        <w:tc>
          <w:tcPr>
            <w:tcW w:w="1904" w:type="dxa"/>
            <w:shd w:val="clear" w:color="auto" w:fill="F3F7FB"/>
            <w:vAlign w:val="center"/>
          </w:tcPr>
          <w:p w14:paraId="5AFB7A36">
            <w:r>
              <w:t>Must</w:t>
            </w:r>
          </w:p>
        </w:tc>
      </w:tr>
      <w:tr w14:paraId="6B57979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0BE85077">
            <w:r>
              <w:t>UC-17</w:t>
            </w:r>
          </w:p>
        </w:tc>
        <w:tc>
          <w:tcPr>
            <w:tcW w:w="1904" w:type="dxa"/>
            <w:vAlign w:val="center"/>
          </w:tcPr>
          <w:p w14:paraId="56F5003B">
            <w:r>
              <w:t>Rà soát, sửa và tái sinh plan</w:t>
            </w:r>
          </w:p>
        </w:tc>
        <w:tc>
          <w:tcPr>
            <w:tcW w:w="1904" w:type="dxa"/>
            <w:vAlign w:val="center"/>
          </w:tcPr>
          <w:p w14:paraId="1CF813CB">
            <w:r>
              <w:t>FR-PLAN-01, FR-PLAN-02, FR-PLAN-03, FR-PLAN-04, FR-PLAN-05, FR-PLAN-06</w:t>
            </w:r>
          </w:p>
        </w:tc>
        <w:tc>
          <w:tcPr>
            <w:tcW w:w="1904" w:type="dxa"/>
            <w:vAlign w:val="center"/>
          </w:tcPr>
          <w:p w14:paraId="74341432">
            <w:r>
              <w:t>API + service + UI + E2E</w:t>
            </w:r>
          </w:p>
        </w:tc>
        <w:tc>
          <w:tcPr>
            <w:tcW w:w="1904" w:type="dxa"/>
            <w:vAlign w:val="center"/>
          </w:tcPr>
          <w:p w14:paraId="1DBCE546">
            <w:r>
              <w:t>Must</w:t>
            </w:r>
          </w:p>
        </w:tc>
      </w:tr>
      <w:tr w14:paraId="044D78D9">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33686983">
            <w:r>
              <w:t>UC-18</w:t>
            </w:r>
          </w:p>
        </w:tc>
        <w:tc>
          <w:tcPr>
            <w:tcW w:w="1904" w:type="dxa"/>
            <w:shd w:val="clear" w:color="auto" w:fill="F3F7FB"/>
            <w:vAlign w:val="center"/>
          </w:tcPr>
          <w:p w14:paraId="38B68425">
            <w:r>
              <w:t>Duyệt và phát hành plan</w:t>
            </w:r>
          </w:p>
        </w:tc>
        <w:tc>
          <w:tcPr>
            <w:tcW w:w="1904" w:type="dxa"/>
            <w:shd w:val="clear" w:color="auto" w:fill="F3F7FB"/>
            <w:vAlign w:val="center"/>
          </w:tcPr>
          <w:p w14:paraId="4398F9A6">
            <w:r>
              <w:t>FR-PLAN-01, FR-PLAN-02, FR-PLAN-03, FR-PLAN-04, FR-PLAN-05, FR-PLAN-06</w:t>
            </w:r>
          </w:p>
        </w:tc>
        <w:tc>
          <w:tcPr>
            <w:tcW w:w="1904" w:type="dxa"/>
            <w:shd w:val="clear" w:color="auto" w:fill="F3F7FB"/>
            <w:vAlign w:val="center"/>
          </w:tcPr>
          <w:p w14:paraId="1FD8FAC9">
            <w:r>
              <w:t>API + service + UI + E2E</w:t>
            </w:r>
          </w:p>
        </w:tc>
        <w:tc>
          <w:tcPr>
            <w:tcW w:w="1904" w:type="dxa"/>
            <w:shd w:val="clear" w:color="auto" w:fill="F3F7FB"/>
            <w:vAlign w:val="center"/>
          </w:tcPr>
          <w:p w14:paraId="2BD15705">
            <w:r>
              <w:t>Must</w:t>
            </w:r>
          </w:p>
        </w:tc>
      </w:tr>
      <w:tr w14:paraId="20F54B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230C4A14">
            <w:r>
              <w:t>UC-19</w:t>
            </w:r>
          </w:p>
        </w:tc>
        <w:tc>
          <w:tcPr>
            <w:tcW w:w="1904" w:type="dxa"/>
            <w:vAlign w:val="center"/>
          </w:tcPr>
          <w:p w14:paraId="12049FB1">
            <w:r>
              <w:t>Xem hành trình onboarding</w:t>
            </w:r>
          </w:p>
        </w:tc>
        <w:tc>
          <w:tcPr>
            <w:tcW w:w="1904" w:type="dxa"/>
            <w:vAlign w:val="center"/>
          </w:tcPr>
          <w:p w14:paraId="52DD1F0C">
            <w:r>
              <w:t>FR-EXEC-01, FR-EXEC-02, FR-EXEC-03, FR-EXEC-04, FR-EXEC-05, FR-EXEC-06</w:t>
            </w:r>
          </w:p>
        </w:tc>
        <w:tc>
          <w:tcPr>
            <w:tcW w:w="1904" w:type="dxa"/>
            <w:vAlign w:val="center"/>
          </w:tcPr>
          <w:p w14:paraId="21F6E4BE">
            <w:r>
              <w:t>API + service + UI + E2E</w:t>
            </w:r>
          </w:p>
        </w:tc>
        <w:tc>
          <w:tcPr>
            <w:tcW w:w="1904" w:type="dxa"/>
            <w:vAlign w:val="center"/>
          </w:tcPr>
          <w:p w14:paraId="4E57D911">
            <w:r>
              <w:t>Must</w:t>
            </w:r>
          </w:p>
        </w:tc>
      </w:tr>
      <w:tr w14:paraId="05BC671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2B1B11B2">
            <w:r>
              <w:t>UC-20</w:t>
            </w:r>
          </w:p>
        </w:tc>
        <w:tc>
          <w:tcPr>
            <w:tcW w:w="1904" w:type="dxa"/>
            <w:shd w:val="clear" w:color="auto" w:fill="F3F7FB"/>
            <w:vAlign w:val="center"/>
          </w:tcPr>
          <w:p w14:paraId="2A5BE33A">
            <w:r>
              <w:t>Xem task và bằng chứng</w:t>
            </w:r>
          </w:p>
        </w:tc>
        <w:tc>
          <w:tcPr>
            <w:tcW w:w="1904" w:type="dxa"/>
            <w:shd w:val="clear" w:color="auto" w:fill="F3F7FB"/>
            <w:vAlign w:val="center"/>
          </w:tcPr>
          <w:p w14:paraId="62C7D5A3">
            <w:r>
              <w:t>FR-EXEC-01, FR-EXEC-02, FR-EXEC-03, FR-EXEC-04, FR-EXEC-05, FR-EXEC-06</w:t>
            </w:r>
          </w:p>
        </w:tc>
        <w:tc>
          <w:tcPr>
            <w:tcW w:w="1904" w:type="dxa"/>
            <w:shd w:val="clear" w:color="auto" w:fill="F3F7FB"/>
            <w:vAlign w:val="center"/>
          </w:tcPr>
          <w:p w14:paraId="2D6E5478">
            <w:r>
              <w:t>API + service + UI + E2E</w:t>
            </w:r>
          </w:p>
        </w:tc>
        <w:tc>
          <w:tcPr>
            <w:tcW w:w="1904" w:type="dxa"/>
            <w:shd w:val="clear" w:color="auto" w:fill="F3F7FB"/>
            <w:vAlign w:val="center"/>
          </w:tcPr>
          <w:p w14:paraId="59AA2BFE">
            <w:r>
              <w:t>Must</w:t>
            </w:r>
          </w:p>
        </w:tc>
      </w:tr>
      <w:tr w14:paraId="56205FE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2A0D9A57">
            <w:r>
              <w:t>UC-21</w:t>
            </w:r>
          </w:p>
        </w:tc>
        <w:tc>
          <w:tcPr>
            <w:tcW w:w="1904" w:type="dxa"/>
            <w:vAlign w:val="center"/>
          </w:tcPr>
          <w:p w14:paraId="110CD76A">
            <w:r>
              <w:t>Cập nhật trạng thái task</w:t>
            </w:r>
          </w:p>
        </w:tc>
        <w:tc>
          <w:tcPr>
            <w:tcW w:w="1904" w:type="dxa"/>
            <w:vAlign w:val="center"/>
          </w:tcPr>
          <w:p w14:paraId="5C829398">
            <w:r>
              <w:t>FR-EXEC-01, FR-EXEC-02, FR-EXEC-03, FR-EXEC-04, FR-EXEC-05, FR-EXEC-06</w:t>
            </w:r>
          </w:p>
        </w:tc>
        <w:tc>
          <w:tcPr>
            <w:tcW w:w="1904" w:type="dxa"/>
            <w:vAlign w:val="center"/>
          </w:tcPr>
          <w:p w14:paraId="7EDC7805">
            <w:r>
              <w:t>API + service + UI + E2E</w:t>
            </w:r>
          </w:p>
        </w:tc>
        <w:tc>
          <w:tcPr>
            <w:tcW w:w="1904" w:type="dxa"/>
            <w:vAlign w:val="center"/>
          </w:tcPr>
          <w:p w14:paraId="6CE6D714">
            <w:r>
              <w:t>Must</w:t>
            </w:r>
          </w:p>
        </w:tc>
      </w:tr>
      <w:tr w14:paraId="148785C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540C19F4">
            <w:r>
              <w:t>UC-22</w:t>
            </w:r>
          </w:p>
        </w:tc>
        <w:tc>
          <w:tcPr>
            <w:tcW w:w="1904" w:type="dxa"/>
            <w:shd w:val="clear" w:color="auto" w:fill="F3F7FB"/>
            <w:vAlign w:val="center"/>
          </w:tcPr>
          <w:p w14:paraId="1F347449">
            <w:r>
              <w:t>Báo và xử lý blocker</w:t>
            </w:r>
          </w:p>
        </w:tc>
        <w:tc>
          <w:tcPr>
            <w:tcW w:w="1904" w:type="dxa"/>
            <w:shd w:val="clear" w:color="auto" w:fill="F3F7FB"/>
            <w:vAlign w:val="center"/>
          </w:tcPr>
          <w:p w14:paraId="053A0999">
            <w:r>
              <w:t>FR-BLOCKER-01, FR-BLOCKER-02, FR-BLOCKER-03, FR-BLOCKER-04</w:t>
            </w:r>
          </w:p>
        </w:tc>
        <w:tc>
          <w:tcPr>
            <w:tcW w:w="1904" w:type="dxa"/>
            <w:shd w:val="clear" w:color="auto" w:fill="F3F7FB"/>
            <w:vAlign w:val="center"/>
          </w:tcPr>
          <w:p w14:paraId="682E8B60">
            <w:r>
              <w:t>API + service + UI + E2E</w:t>
            </w:r>
          </w:p>
        </w:tc>
        <w:tc>
          <w:tcPr>
            <w:tcW w:w="1904" w:type="dxa"/>
            <w:shd w:val="clear" w:color="auto" w:fill="F3F7FB"/>
            <w:vAlign w:val="center"/>
          </w:tcPr>
          <w:p w14:paraId="2C67ED92">
            <w:r>
              <w:t>Must</w:t>
            </w:r>
          </w:p>
        </w:tc>
      </w:tr>
      <w:tr w14:paraId="3C550713">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29FDF99D">
            <w:r>
              <w:t>UC-23</w:t>
            </w:r>
          </w:p>
        </w:tc>
        <w:tc>
          <w:tcPr>
            <w:tcW w:w="1904" w:type="dxa"/>
            <w:vAlign w:val="center"/>
          </w:tcPr>
          <w:p w14:paraId="2C153045">
            <w:r>
              <w:t>Theo dõi thành viên và tiến độ</w:t>
            </w:r>
          </w:p>
        </w:tc>
        <w:tc>
          <w:tcPr>
            <w:tcW w:w="1904" w:type="dxa"/>
            <w:vAlign w:val="center"/>
          </w:tcPr>
          <w:p w14:paraId="0619D8FD">
            <w:r>
              <w:t>FR-MONITOR-01, FR-MONITOR-02, FR-MONITOR-03, FR-MONITOR-04</w:t>
            </w:r>
          </w:p>
        </w:tc>
        <w:tc>
          <w:tcPr>
            <w:tcW w:w="1904" w:type="dxa"/>
            <w:vAlign w:val="center"/>
          </w:tcPr>
          <w:p w14:paraId="212AEAAE">
            <w:r>
              <w:t>API + service + UI + E2E</w:t>
            </w:r>
          </w:p>
        </w:tc>
        <w:tc>
          <w:tcPr>
            <w:tcW w:w="1904" w:type="dxa"/>
            <w:vAlign w:val="center"/>
          </w:tcPr>
          <w:p w14:paraId="1AA0C383">
            <w:r>
              <w:t>Must</w:t>
            </w:r>
          </w:p>
        </w:tc>
      </w:tr>
      <w:tr w14:paraId="4C1330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4B644CFD">
            <w:r>
              <w:t>UC-24</w:t>
            </w:r>
          </w:p>
        </w:tc>
        <w:tc>
          <w:tcPr>
            <w:tcW w:w="1904" w:type="dxa"/>
            <w:shd w:val="clear" w:color="auto" w:fill="F3F7FB"/>
            <w:vAlign w:val="center"/>
          </w:tcPr>
          <w:p w14:paraId="73CFB9EB">
            <w:r>
              <w:t>Nhận và xem thông báo</w:t>
            </w:r>
          </w:p>
        </w:tc>
        <w:tc>
          <w:tcPr>
            <w:tcW w:w="1904" w:type="dxa"/>
            <w:shd w:val="clear" w:color="auto" w:fill="F3F7FB"/>
            <w:vAlign w:val="center"/>
          </w:tcPr>
          <w:p w14:paraId="084B10F0">
            <w:r>
              <w:t>FR-NOTIFY-01, FR-NOTIFY-02, FR-NOTIFY-03</w:t>
            </w:r>
          </w:p>
        </w:tc>
        <w:tc>
          <w:tcPr>
            <w:tcW w:w="1904" w:type="dxa"/>
            <w:shd w:val="clear" w:color="auto" w:fill="F3F7FB"/>
            <w:vAlign w:val="center"/>
          </w:tcPr>
          <w:p w14:paraId="0A89EC5B">
            <w:r>
              <w:t>API + service + UI + E2E</w:t>
            </w:r>
          </w:p>
        </w:tc>
        <w:tc>
          <w:tcPr>
            <w:tcW w:w="1904" w:type="dxa"/>
            <w:shd w:val="clear" w:color="auto" w:fill="F3F7FB"/>
            <w:vAlign w:val="center"/>
          </w:tcPr>
          <w:p w14:paraId="4348B02A">
            <w:r>
              <w:t>Must</w:t>
            </w:r>
          </w:p>
        </w:tc>
      </w:tr>
      <w:tr w14:paraId="24F3E1D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512DD483">
            <w:r>
              <w:t>UC-25</w:t>
            </w:r>
          </w:p>
        </w:tc>
        <w:tc>
          <w:tcPr>
            <w:tcW w:w="1904" w:type="dxa"/>
            <w:vAlign w:val="center"/>
          </w:tcPr>
          <w:p w14:paraId="791B45C6">
            <w:r>
              <w:t>Hỏi đáp RAG có trích dẫn</w:t>
            </w:r>
          </w:p>
        </w:tc>
        <w:tc>
          <w:tcPr>
            <w:tcW w:w="1904" w:type="dxa"/>
            <w:vAlign w:val="center"/>
          </w:tcPr>
          <w:p w14:paraId="0CB78211">
            <w:r>
              <w:t>FR-RAG-01, FR-RAG-02, FR-RAG-03, FR-RAG-04, FR-RAG-05</w:t>
            </w:r>
          </w:p>
        </w:tc>
        <w:tc>
          <w:tcPr>
            <w:tcW w:w="1904" w:type="dxa"/>
            <w:vAlign w:val="center"/>
          </w:tcPr>
          <w:p w14:paraId="0BDAEFC2">
            <w:r>
              <w:t>API + service + UI + E2E</w:t>
            </w:r>
          </w:p>
        </w:tc>
        <w:tc>
          <w:tcPr>
            <w:tcW w:w="1904" w:type="dxa"/>
            <w:vAlign w:val="center"/>
          </w:tcPr>
          <w:p w14:paraId="2EB1349E">
            <w:r>
              <w:t>Must</w:t>
            </w:r>
          </w:p>
        </w:tc>
      </w:tr>
      <w:tr w14:paraId="2BE91BE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5F2DD3FF">
            <w:r>
              <w:t>UC-26</w:t>
            </w:r>
          </w:p>
        </w:tc>
        <w:tc>
          <w:tcPr>
            <w:tcW w:w="1904" w:type="dxa"/>
            <w:shd w:val="clear" w:color="auto" w:fill="F3F7FB"/>
            <w:vAlign w:val="center"/>
          </w:tcPr>
          <w:p w14:paraId="0833A8F2">
            <w:r>
              <w:t>Xem lịch sử hội thoại</w:t>
            </w:r>
          </w:p>
        </w:tc>
        <w:tc>
          <w:tcPr>
            <w:tcW w:w="1904" w:type="dxa"/>
            <w:shd w:val="clear" w:color="auto" w:fill="F3F7FB"/>
            <w:vAlign w:val="center"/>
          </w:tcPr>
          <w:p w14:paraId="5E1AD3CB">
            <w:r>
              <w:t>FR-RAG-01, FR-RAG-02, FR-RAG-03, FR-RAG-04, FR-RAG-05</w:t>
            </w:r>
          </w:p>
        </w:tc>
        <w:tc>
          <w:tcPr>
            <w:tcW w:w="1904" w:type="dxa"/>
            <w:shd w:val="clear" w:color="auto" w:fill="F3F7FB"/>
            <w:vAlign w:val="center"/>
          </w:tcPr>
          <w:p w14:paraId="2259E7C6">
            <w:r>
              <w:t>API + service + UI + E2E</w:t>
            </w:r>
          </w:p>
        </w:tc>
        <w:tc>
          <w:tcPr>
            <w:tcW w:w="1904" w:type="dxa"/>
            <w:shd w:val="clear" w:color="auto" w:fill="F3F7FB"/>
            <w:vAlign w:val="center"/>
          </w:tcPr>
          <w:p w14:paraId="0AA324D4">
            <w:r>
              <w:t>Must</w:t>
            </w:r>
          </w:p>
        </w:tc>
      </w:tr>
      <w:tr w14:paraId="02E9B31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7FDFD603">
            <w:r>
              <w:t>UC-27</w:t>
            </w:r>
          </w:p>
        </w:tc>
        <w:tc>
          <w:tcPr>
            <w:tcW w:w="1904" w:type="dxa"/>
            <w:vAlign w:val="center"/>
          </w:tcPr>
          <w:p w14:paraId="5808F77D">
            <w:r>
              <w:t>Khai phá convention</w:t>
            </w:r>
          </w:p>
        </w:tc>
        <w:tc>
          <w:tcPr>
            <w:tcW w:w="1904" w:type="dxa"/>
            <w:vAlign w:val="center"/>
          </w:tcPr>
          <w:p w14:paraId="406F38CC">
            <w:r>
              <w:t>FR-RULE-01, FR-RULE-02, FR-RULE-03, FR-RULE-04, FR-RULE-05</w:t>
            </w:r>
          </w:p>
        </w:tc>
        <w:tc>
          <w:tcPr>
            <w:tcW w:w="1904" w:type="dxa"/>
            <w:vAlign w:val="center"/>
          </w:tcPr>
          <w:p w14:paraId="2E467852">
            <w:r>
              <w:t>API + service + UI + E2E</w:t>
            </w:r>
          </w:p>
        </w:tc>
        <w:tc>
          <w:tcPr>
            <w:tcW w:w="1904" w:type="dxa"/>
            <w:vAlign w:val="center"/>
          </w:tcPr>
          <w:p w14:paraId="1BFD2447">
            <w:r>
              <w:t>Should</w:t>
            </w:r>
          </w:p>
        </w:tc>
      </w:tr>
      <w:tr w14:paraId="4E95CF5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3FC0F00E">
            <w:r>
              <w:t>UC-28</w:t>
            </w:r>
          </w:p>
        </w:tc>
        <w:tc>
          <w:tcPr>
            <w:tcW w:w="1904" w:type="dxa"/>
            <w:shd w:val="clear" w:color="auto" w:fill="F3F7FB"/>
            <w:vAlign w:val="center"/>
          </w:tcPr>
          <w:p w14:paraId="1C554A25">
            <w:r>
              <w:t>Duyệt convention</w:t>
            </w:r>
          </w:p>
        </w:tc>
        <w:tc>
          <w:tcPr>
            <w:tcW w:w="1904" w:type="dxa"/>
            <w:shd w:val="clear" w:color="auto" w:fill="F3F7FB"/>
            <w:vAlign w:val="center"/>
          </w:tcPr>
          <w:p w14:paraId="6E536543">
            <w:r>
              <w:t>FR-RULE-01, FR-RULE-02, FR-RULE-03, FR-RULE-04, FR-RULE-05</w:t>
            </w:r>
          </w:p>
        </w:tc>
        <w:tc>
          <w:tcPr>
            <w:tcW w:w="1904" w:type="dxa"/>
            <w:shd w:val="clear" w:color="auto" w:fill="F3F7FB"/>
            <w:vAlign w:val="center"/>
          </w:tcPr>
          <w:p w14:paraId="75EAC289">
            <w:r>
              <w:t>API + service + UI + E2E</w:t>
            </w:r>
          </w:p>
        </w:tc>
        <w:tc>
          <w:tcPr>
            <w:tcW w:w="1904" w:type="dxa"/>
            <w:shd w:val="clear" w:color="auto" w:fill="F3F7FB"/>
            <w:vAlign w:val="center"/>
          </w:tcPr>
          <w:p w14:paraId="3A3350C6">
            <w:r>
              <w:t>Should</w:t>
            </w:r>
          </w:p>
        </w:tc>
      </w:tr>
      <w:tr w14:paraId="01A08D2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vAlign w:val="center"/>
          </w:tcPr>
          <w:p w14:paraId="1517F990">
            <w:r>
              <w:t>UC-29</w:t>
            </w:r>
          </w:p>
        </w:tc>
        <w:tc>
          <w:tcPr>
            <w:tcW w:w="1904" w:type="dxa"/>
            <w:vAlign w:val="center"/>
          </w:tcPr>
          <w:p w14:paraId="305D009C">
            <w:r>
              <w:t>Lập lịch discovery</w:t>
            </w:r>
          </w:p>
        </w:tc>
        <w:tc>
          <w:tcPr>
            <w:tcW w:w="1904" w:type="dxa"/>
            <w:vAlign w:val="center"/>
          </w:tcPr>
          <w:p w14:paraId="50900C9A">
            <w:r>
              <w:t>FR-RULE-01, FR-RULE-02, FR-RULE-03, FR-RULE-04, FR-RULE-05</w:t>
            </w:r>
          </w:p>
        </w:tc>
        <w:tc>
          <w:tcPr>
            <w:tcW w:w="1904" w:type="dxa"/>
            <w:vAlign w:val="center"/>
          </w:tcPr>
          <w:p w14:paraId="36C45D2C">
            <w:r>
              <w:t>API + service + UI + E2E</w:t>
            </w:r>
          </w:p>
        </w:tc>
        <w:tc>
          <w:tcPr>
            <w:tcW w:w="1904" w:type="dxa"/>
            <w:vAlign w:val="center"/>
          </w:tcPr>
          <w:p w14:paraId="05D5DD40">
            <w:r>
              <w:t>Should</w:t>
            </w:r>
          </w:p>
        </w:tc>
      </w:tr>
      <w:tr w14:paraId="75519D5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1904" w:type="dxa"/>
            <w:shd w:val="clear" w:color="auto" w:fill="F3F7FB"/>
            <w:vAlign w:val="center"/>
          </w:tcPr>
          <w:p w14:paraId="1BACF788">
            <w:r>
              <w:t>UC-30</w:t>
            </w:r>
          </w:p>
        </w:tc>
        <w:tc>
          <w:tcPr>
            <w:tcW w:w="1904" w:type="dxa"/>
            <w:shd w:val="clear" w:color="auto" w:fill="F3F7FB"/>
            <w:vAlign w:val="center"/>
          </w:tcPr>
          <w:p w14:paraId="1813040F">
            <w:r>
              <w:t>Đóng onboarding</w:t>
            </w:r>
          </w:p>
        </w:tc>
        <w:tc>
          <w:tcPr>
            <w:tcW w:w="1904" w:type="dxa"/>
            <w:shd w:val="clear" w:color="auto" w:fill="F3F7FB"/>
            <w:vAlign w:val="center"/>
          </w:tcPr>
          <w:p w14:paraId="0012FC9E">
            <w:r>
              <w:t>FR-CLOSE-01, FR-CLOSE-02, FR-CLOSE-03</w:t>
            </w:r>
          </w:p>
        </w:tc>
        <w:tc>
          <w:tcPr>
            <w:tcW w:w="1904" w:type="dxa"/>
            <w:shd w:val="clear" w:color="auto" w:fill="F3F7FB"/>
            <w:vAlign w:val="center"/>
          </w:tcPr>
          <w:p w14:paraId="5A99807A">
            <w:r>
              <w:t>API + service + UI + E2E</w:t>
            </w:r>
          </w:p>
        </w:tc>
        <w:tc>
          <w:tcPr>
            <w:tcW w:w="1904" w:type="dxa"/>
            <w:shd w:val="clear" w:color="auto" w:fill="F3F7FB"/>
            <w:vAlign w:val="center"/>
          </w:tcPr>
          <w:p w14:paraId="3BC8BC1F">
            <w:r>
              <w:t>Must</w:t>
            </w:r>
          </w:p>
        </w:tc>
      </w:tr>
    </w:tbl>
    <w:p w14:paraId="4DFEB4FA"/>
    <w:p w14:paraId="7F85AB0D">
      <w:pPr>
        <w:pStyle w:val="2"/>
      </w:pPr>
      <w:bookmarkStart w:id="96" w:name="_Toc1994"/>
      <w:r>
        <w:t>13. TRIỂN KHAI, VẬN HÀNH VÀ RELEASE GATE</w:t>
      </w:r>
      <w:bookmarkEnd w:id="96"/>
    </w:p>
    <w:p w14:paraId="69E2DBD8">
      <w:pPr>
        <w:pStyle w:val="23"/>
      </w:pPr>
      <w:r>
        <w:t>Migration Alembic chạy thành công trên bản sao dữ liệu và có kế hoạch rollback/forward fix.</w:t>
      </w:r>
    </w:p>
    <w:p w14:paraId="7399C85D">
      <w:pPr>
        <w:pStyle w:val="23"/>
      </w:pPr>
      <w:r>
        <w:t>Secret/config được cấp qua môi trường hoặc secret manager; CORS chỉ chứa origin đã duyệt.</w:t>
      </w:r>
    </w:p>
    <w:p w14:paraId="7961834F">
      <w:pPr>
        <w:pStyle w:val="23"/>
      </w:pPr>
      <w:r>
        <w:t>Health/readiness, structured log, alert job failure, token/cost/latency dashboard hoạt động.</w:t>
      </w:r>
    </w:p>
    <w:p w14:paraId="6250F8AA">
      <w:pPr>
        <w:pStyle w:val="23"/>
      </w:pPr>
      <w:r>
        <w:t>Backup/restore DB và object storage được diễn tập; owner xác nhận RPO/RTO.</w:t>
      </w:r>
    </w:p>
    <w:p w14:paraId="54A23041">
      <w:pPr>
        <w:pStyle w:val="23"/>
      </w:pPr>
      <w:r>
        <w:t>Critical E2E, permission boundary, citation/no-evidence và secret scan đều pass.</w:t>
      </w:r>
    </w:p>
    <w:p w14:paraId="5A08DAD9">
      <w:pPr>
        <w:pStyle w:val="23"/>
      </w:pPr>
      <w:r>
        <w:t>Product/Tech/QA/Security ký acceptance; known limitation và rollback plan được ghi nhận.</w:t>
      </w:r>
    </w:p>
    <w:p w14:paraId="17E7FAA8">
      <w:pPr>
        <w:pStyle w:val="2"/>
      </w:pPr>
      <w:bookmarkStart w:id="97" w:name="_Toc29339"/>
      <w:r>
        <w:t>14. RỦI RO VÀ QUYẾT ĐỊNH MỞ</w:t>
      </w:r>
      <w:bookmarkEnd w:id="97"/>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2380"/>
        <w:gridCol w:w="2540"/>
        <w:gridCol w:w="2380"/>
        <w:gridCol w:w="2380"/>
      </w:tblGrid>
      <w:tr w14:paraId="4E2542B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17365D"/>
          </w:tcPr>
          <w:p w14:paraId="1478F9F5">
            <w:r>
              <w:rPr>
                <w:b/>
                <w:color w:val="FFFFFF"/>
              </w:rPr>
              <w:t>Mã</w:t>
            </w:r>
          </w:p>
        </w:tc>
        <w:tc>
          <w:tcPr>
            <w:tcW w:w="2380" w:type="dxa"/>
            <w:shd w:val="clear" w:color="auto" w:fill="17365D"/>
          </w:tcPr>
          <w:p w14:paraId="3A2F8A08">
            <w:r>
              <w:rPr>
                <w:b/>
                <w:color w:val="FFFFFF"/>
              </w:rPr>
              <w:t>Rủi ro/quyết định</w:t>
            </w:r>
          </w:p>
        </w:tc>
        <w:tc>
          <w:tcPr>
            <w:tcW w:w="2380" w:type="dxa"/>
            <w:shd w:val="clear" w:color="auto" w:fill="17365D"/>
          </w:tcPr>
          <w:p w14:paraId="32DF0258">
            <w:r>
              <w:rPr>
                <w:b/>
                <w:color w:val="FFFFFF"/>
              </w:rPr>
              <w:t>Ảnh hưởng</w:t>
            </w:r>
          </w:p>
        </w:tc>
        <w:tc>
          <w:tcPr>
            <w:tcW w:w="2380" w:type="dxa"/>
            <w:shd w:val="clear" w:color="auto" w:fill="17365D"/>
          </w:tcPr>
          <w:p w14:paraId="402C2703">
            <w:r>
              <w:rPr>
                <w:b/>
                <w:color w:val="FFFFFF"/>
              </w:rPr>
              <w:t>Hành động</w:t>
            </w:r>
          </w:p>
        </w:tc>
      </w:tr>
      <w:tr w14:paraId="0BDF643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77DF9215">
            <w:r>
              <w:t>R-01</w:t>
            </w:r>
          </w:p>
        </w:tc>
        <w:tc>
          <w:tcPr>
            <w:tcW w:w="2380" w:type="dxa"/>
            <w:vAlign w:val="center"/>
          </w:tcPr>
          <w:p w14:paraId="56D878E0">
            <w:r>
              <w:t>Tài liệu stale hoặc owner chưa rõ</w:t>
            </w:r>
          </w:p>
        </w:tc>
        <w:tc>
          <w:tcPr>
            <w:tcW w:w="2380" w:type="dxa"/>
            <w:vAlign w:val="center"/>
          </w:tcPr>
          <w:p w14:paraId="1179E1CD">
            <w:r>
              <w:t>AI trả hướng dẫn cũ</w:t>
            </w:r>
          </w:p>
        </w:tc>
        <w:tc>
          <w:tcPr>
            <w:tcW w:w="2380" w:type="dxa"/>
            <w:vAlign w:val="center"/>
          </w:tcPr>
          <w:p w14:paraId="09C95134">
            <w:r>
              <w:t>Owner + review cadence + version ACTIVE</w:t>
            </w:r>
          </w:p>
        </w:tc>
      </w:tr>
      <w:tr w14:paraId="4CC97A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833E3B2">
            <w:r>
              <w:t>R-02</w:t>
            </w:r>
          </w:p>
        </w:tc>
        <w:tc>
          <w:tcPr>
            <w:tcW w:w="2380" w:type="dxa"/>
            <w:shd w:val="clear" w:color="auto" w:fill="F3F7FB"/>
            <w:vAlign w:val="center"/>
          </w:tcPr>
          <w:p w14:paraId="5B215AAA">
            <w:r>
              <w:t>GitHub/LLM/embedding outage</w:t>
            </w:r>
          </w:p>
        </w:tc>
        <w:tc>
          <w:tcPr>
            <w:tcW w:w="2380" w:type="dxa"/>
            <w:shd w:val="clear" w:color="auto" w:fill="F3F7FB"/>
            <w:vAlign w:val="center"/>
          </w:tcPr>
          <w:p w14:paraId="1FF01975">
            <w:r>
              <w:t>Sync/generation/chat gián đoạn</w:t>
            </w:r>
          </w:p>
        </w:tc>
        <w:tc>
          <w:tcPr>
            <w:tcW w:w="2380" w:type="dxa"/>
            <w:shd w:val="clear" w:color="auto" w:fill="F3F7FB"/>
            <w:vAlign w:val="center"/>
          </w:tcPr>
          <w:p w14:paraId="0A38F825">
            <w:r>
              <w:t>Async job, retry, fallback, status minh bạch</w:t>
            </w:r>
          </w:p>
        </w:tc>
      </w:tr>
      <w:tr w14:paraId="3C4F8F7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0EB6D6C">
            <w:r>
              <w:t>R-03</w:t>
            </w:r>
          </w:p>
        </w:tc>
        <w:tc>
          <w:tcPr>
            <w:tcW w:w="2380" w:type="dxa"/>
            <w:vAlign w:val="center"/>
          </w:tcPr>
          <w:p w14:paraId="3586EFE5">
            <w:r>
              <w:t>Cross-project leakage</w:t>
            </w:r>
          </w:p>
        </w:tc>
        <w:tc>
          <w:tcPr>
            <w:tcW w:w="2380" w:type="dxa"/>
            <w:vAlign w:val="center"/>
          </w:tcPr>
          <w:p w14:paraId="121BE834">
            <w:r>
              <w:t>Sự cố bảo mật nghiêm trọng</w:t>
            </w:r>
          </w:p>
        </w:tc>
        <w:tc>
          <w:tcPr>
            <w:tcW w:w="2380" w:type="dxa"/>
            <w:vAlign w:val="center"/>
          </w:tcPr>
          <w:p w14:paraId="643F85B5">
            <w:r>
              <w:t>Deny-by-default, ACL hai lớp, IDOR tests</w:t>
            </w:r>
          </w:p>
        </w:tc>
      </w:tr>
      <w:tr w14:paraId="464B802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529B1F79">
            <w:r>
              <w:t>R-04</w:t>
            </w:r>
          </w:p>
        </w:tc>
        <w:tc>
          <w:tcPr>
            <w:tcW w:w="2380" w:type="dxa"/>
            <w:shd w:val="clear" w:color="auto" w:fill="F3F7FB"/>
            <w:vAlign w:val="center"/>
          </w:tcPr>
          <w:p w14:paraId="2ADF5DEC">
            <w:r>
              <w:t>Judge bias/context truncation</w:t>
            </w:r>
          </w:p>
        </w:tc>
        <w:tc>
          <w:tcPr>
            <w:tcW w:w="2380" w:type="dxa"/>
            <w:shd w:val="clear" w:color="auto" w:fill="F3F7FB"/>
            <w:vAlign w:val="center"/>
          </w:tcPr>
          <w:p w14:paraId="02216B34">
            <w:r>
              <w:t>Đánh giá AI sai</w:t>
            </w:r>
          </w:p>
        </w:tc>
        <w:tc>
          <w:tcPr>
            <w:tcW w:w="2380" w:type="dxa"/>
            <w:shd w:val="clear" w:color="auto" w:fill="F3F7FB"/>
            <w:vAlign w:val="center"/>
          </w:tcPr>
          <w:p w14:paraId="67179416">
            <w:r>
              <w:t>Calibrate PM, multi-run, representative context</w:t>
            </w:r>
          </w:p>
        </w:tc>
      </w:tr>
      <w:tr w14:paraId="15AD287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2D28F5EF">
            <w:r>
              <w:t>R-05</w:t>
            </w:r>
          </w:p>
        </w:tc>
        <w:tc>
          <w:tcPr>
            <w:tcW w:w="2380" w:type="dxa"/>
            <w:vAlign w:val="center"/>
          </w:tcPr>
          <w:p w14:paraId="5F5D1420">
            <w:r>
              <w:t>Cost/latency tăng theo context</w:t>
            </w:r>
          </w:p>
        </w:tc>
        <w:tc>
          <w:tcPr>
            <w:tcW w:w="2380" w:type="dxa"/>
            <w:vAlign w:val="center"/>
          </w:tcPr>
          <w:p w14:paraId="62796628">
            <w:r>
              <w:t>Pilot không bền vững</w:t>
            </w:r>
          </w:p>
        </w:tc>
        <w:tc>
          <w:tcPr>
            <w:tcW w:w="2380" w:type="dxa"/>
            <w:vAlign w:val="center"/>
          </w:tcPr>
          <w:p w14:paraId="71692D85">
            <w:r>
              <w:t>Budget, telemetry, category-specific retrieval</w:t>
            </w:r>
          </w:p>
        </w:tc>
      </w:tr>
      <w:tr w14:paraId="4C8DA5EE">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shd w:val="clear" w:color="auto" w:fill="F3F7FB"/>
            <w:vAlign w:val="center"/>
          </w:tcPr>
          <w:p w14:paraId="6FE02143">
            <w:r>
              <w:t>R-06</w:t>
            </w:r>
          </w:p>
        </w:tc>
        <w:tc>
          <w:tcPr>
            <w:tcW w:w="2380" w:type="dxa"/>
            <w:shd w:val="clear" w:color="auto" w:fill="F3F7FB"/>
            <w:vAlign w:val="center"/>
          </w:tcPr>
          <w:p w14:paraId="7D3B6B2E">
            <w:r>
              <w:t>Scope creep thành LMS/DMS/ticketing</w:t>
            </w:r>
          </w:p>
        </w:tc>
        <w:tc>
          <w:tcPr>
            <w:tcW w:w="2380" w:type="dxa"/>
            <w:shd w:val="clear" w:color="auto" w:fill="F3F7FB"/>
            <w:vAlign w:val="center"/>
          </w:tcPr>
          <w:p w14:paraId="0F56116B">
            <w:r>
              <w:t>Trễ MVP</w:t>
            </w:r>
          </w:p>
        </w:tc>
        <w:tc>
          <w:tcPr>
            <w:tcW w:w="2380" w:type="dxa"/>
            <w:shd w:val="clear" w:color="auto" w:fill="F3F7FB"/>
            <w:vAlign w:val="center"/>
          </w:tcPr>
          <w:p w14:paraId="648E376A">
            <w:r>
              <w:t>Giữ out-of-scope và change control</w:t>
            </w:r>
          </w:p>
        </w:tc>
      </w:tr>
      <w:tr w14:paraId="00661B4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C1DD5C0">
            <w:r>
              <w:t>D-01</w:t>
            </w:r>
          </w:p>
        </w:tc>
        <w:tc>
          <w:tcPr>
            <w:tcW w:w="2380" w:type="dxa"/>
            <w:vAlign w:val="center"/>
          </w:tcPr>
          <w:p w14:paraId="49E14496">
            <w:r>
              <w:t>SLO, RPO/RTO, retention chưa chốt</w:t>
            </w:r>
          </w:p>
        </w:tc>
        <w:tc>
          <w:tcPr>
            <w:tcW w:w="2380" w:type="dxa"/>
            <w:vAlign w:val="center"/>
          </w:tcPr>
          <w:p w14:paraId="184E327E">
            <w:r>
              <w:t>Chưa đủ production readiness</w:t>
            </w:r>
          </w:p>
        </w:tc>
        <w:tc>
          <w:tcPr>
            <w:tcW w:w="2380" w:type="dxa"/>
            <w:vAlign w:val="center"/>
          </w:tcPr>
          <w:p w14:paraId="3DDE3A0D">
            <w:r>
              <w:t>Product/Security/Ops phê duyệt</w:t>
            </w:r>
          </w:p>
        </w:tc>
      </w:tr>
      <w:tr w14:paraId="325B2EB7">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PrEx>
        <w:trPr>
          <w:jc w:val="center"/>
        </w:trPr>
        <w:tc>
          <w:tcPr>
            <w:tcW w:w="2380" w:type="dxa"/>
            <w:shd w:val="clear" w:color="auto" w:fill="F3F7FB"/>
            <w:vAlign w:val="center"/>
          </w:tcPr>
          <w:p w14:paraId="407A9D9C">
            <w:r>
              <w:t>D-02</w:t>
            </w:r>
          </w:p>
        </w:tc>
        <w:tc>
          <w:tcPr>
            <w:tcW w:w="2380" w:type="dxa"/>
            <w:shd w:val="clear" w:color="auto" w:fill="F3F7FB"/>
            <w:vAlign w:val="center"/>
          </w:tcPr>
          <w:p w14:paraId="69DCC196">
            <w:r>
              <w:t>First PR automation mức nào</w:t>
            </w:r>
          </w:p>
        </w:tc>
        <w:tc>
          <w:tcPr>
            <w:tcW w:w="2380" w:type="dxa"/>
            <w:shd w:val="clear" w:color="auto" w:fill="F3F7FB"/>
            <w:vAlign w:val="center"/>
          </w:tcPr>
          <w:p w14:paraId="1E1B4904">
            <w:r>
              <w:t>Ảnh hưởng close gate</w:t>
            </w:r>
          </w:p>
        </w:tc>
        <w:tc>
          <w:tcPr>
            <w:tcW w:w="2380" w:type="dxa"/>
            <w:shd w:val="clear" w:color="auto" w:fill="F3F7FB"/>
            <w:vAlign w:val="center"/>
          </w:tcPr>
          <w:p w14:paraId="0D768901">
            <w:r>
              <w:t>Giữ nhập tay MVP hoặc duyệt GitHub App scope</w:t>
            </w:r>
          </w:p>
        </w:tc>
      </w:tr>
      <w:tr w14:paraId="3F7B79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2380" w:type="dxa"/>
            <w:vAlign w:val="center"/>
          </w:tcPr>
          <w:p w14:paraId="3114A94D">
            <w:r>
              <w:t>D-03</w:t>
            </w:r>
          </w:p>
        </w:tc>
        <w:tc>
          <w:tcPr>
            <w:tcW w:w="2380" w:type="dxa"/>
            <w:vAlign w:val="center"/>
          </w:tcPr>
          <w:p w14:paraId="3AFAF29E">
            <w:r>
              <w:t>Data residency/provider policy</w:t>
            </w:r>
          </w:p>
        </w:tc>
        <w:tc>
          <w:tcPr>
            <w:tcW w:w="2380" w:type="dxa"/>
            <w:vAlign w:val="center"/>
          </w:tcPr>
          <w:p w14:paraId="65828807">
            <w:r>
              <w:t>Ảnh hưởng AI production</w:t>
            </w:r>
          </w:p>
        </w:tc>
        <w:tc>
          <w:tcPr>
            <w:tcW w:w="2380" w:type="dxa"/>
            <w:vAlign w:val="center"/>
          </w:tcPr>
          <w:p w14:paraId="0157460A">
            <w:r>
              <w:t>DPIA/vendor review trước dữ liệu thật</w:t>
            </w:r>
          </w:p>
        </w:tc>
      </w:tr>
    </w:tbl>
    <w:p w14:paraId="200B6EDF"/>
    <w:p w14:paraId="55CBA1D5">
      <w:pPr>
        <w:pStyle w:val="2"/>
      </w:pPr>
      <w:bookmarkStart w:id="98" w:name="_Toc25023"/>
      <w:r>
        <w:t>15. PHỤ LỤC</w:t>
      </w:r>
      <w:bookmarkEnd w:id="98"/>
    </w:p>
    <w:p w14:paraId="0F9E38B1">
      <w:pPr>
        <w:pStyle w:val="3"/>
      </w:pPr>
      <w:bookmarkStart w:id="99" w:name="_Toc19963"/>
      <w:r>
        <w:t>15.1 Danh mục endpoint theo bounded context</w:t>
      </w:r>
      <w:bookmarkEnd w:id="99"/>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42DB8ED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3F1FD646">
            <w:r>
              <w:rPr>
                <w:b/>
                <w:color w:val="FFFFFF"/>
              </w:rPr>
              <w:t>Context</w:t>
            </w:r>
          </w:p>
        </w:tc>
        <w:tc>
          <w:tcPr>
            <w:tcW w:w="4759" w:type="dxa"/>
            <w:shd w:val="clear" w:color="auto" w:fill="17365D"/>
          </w:tcPr>
          <w:p w14:paraId="5300AB85">
            <w:r>
              <w:rPr>
                <w:b/>
                <w:color w:val="FFFFFF"/>
              </w:rPr>
              <w:t>Endpoint tiêu biểu</w:t>
            </w:r>
          </w:p>
        </w:tc>
      </w:tr>
      <w:tr w14:paraId="593F1CB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15CEC23">
            <w:r>
              <w:t>Auth</w:t>
            </w:r>
          </w:p>
        </w:tc>
        <w:tc>
          <w:tcPr>
            <w:tcW w:w="4759" w:type="dxa"/>
            <w:vAlign w:val="center"/>
          </w:tcPr>
          <w:p w14:paraId="073AD793">
            <w:r>
              <w:t>/login, /me, /refresh, /change-password, /logout</w:t>
            </w:r>
          </w:p>
        </w:tc>
      </w:tr>
      <w:tr w14:paraId="12CE48A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AA49DED">
            <w:r>
              <w:t>Admin</w:t>
            </w:r>
          </w:p>
        </w:tc>
        <w:tc>
          <w:tcPr>
            <w:tcW w:w="4759" w:type="dxa"/>
            <w:shd w:val="clear" w:color="auto" w:fill="F3F7FB"/>
            <w:vAlign w:val="center"/>
          </w:tcPr>
          <w:p w14:paraId="4CBE922C">
            <w:r>
              <w:t>/admin/overview, users, projects, memberships, access-grants, master-template</w:t>
            </w:r>
          </w:p>
        </w:tc>
      </w:tr>
      <w:tr w14:paraId="46A4271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750E797E">
            <w:r>
              <w:t>HR</w:t>
            </w:r>
          </w:p>
        </w:tc>
        <w:tc>
          <w:tcPr>
            <w:tcW w:w="4759" w:type="dxa"/>
            <w:vAlign w:val="center"/>
          </w:tcPr>
          <w:p w14:paraId="22192EAF">
            <w:r>
              <w:t>/hr/policies, inspect, upload, archive, restore, coverage, content</w:t>
            </w:r>
          </w:p>
        </w:tc>
      </w:tr>
      <w:tr w14:paraId="66D6F77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20C2D518">
            <w:r>
              <w:t>PM knowledge</w:t>
            </w:r>
          </w:p>
        </w:tc>
        <w:tc>
          <w:tcPr>
            <w:tcW w:w="4759" w:type="dxa"/>
            <w:shd w:val="clear" w:color="auto" w:fill="F3F7FB"/>
            <w:vAlign w:val="center"/>
          </w:tcPr>
          <w:p w14:paraId="64E15E9B">
            <w:r>
              <w:t>/pm/projects/{id}/upload, scan, import, github-repo, github-sync</w:t>
            </w:r>
          </w:p>
        </w:tc>
      </w:tr>
      <w:tr w14:paraId="58B119F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41703951">
            <w:r>
              <w:t>Template</w:t>
            </w:r>
          </w:p>
        </w:tc>
        <w:tc>
          <w:tcPr>
            <w:tcW w:w="4759" w:type="dxa"/>
            <w:vAlign w:val="center"/>
          </w:tcPr>
          <w:p w14:paraId="7302FF1B">
            <w:r>
              <w:t>/templates, versions, tasks, reorder, dependencies</w:t>
            </w:r>
          </w:p>
        </w:tc>
      </w:tr>
      <w:tr w14:paraId="607A74CF">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3E522920">
            <w:r>
              <w:t>Plan</w:t>
            </w:r>
          </w:p>
        </w:tc>
        <w:tc>
          <w:tcPr>
            <w:tcW w:w="4759" w:type="dxa"/>
            <w:shd w:val="clear" w:color="auto" w:fill="F3F7FB"/>
            <w:vAlign w:val="center"/>
          </w:tcPr>
          <w:p w14:paraId="08B21D78">
            <w:r>
              <w:t>/pm/reference, generate, jobs, regenerate, approve, tasks</w:t>
            </w:r>
          </w:p>
        </w:tc>
      </w:tr>
      <w:tr w14:paraId="2A259CE5">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648D19F4">
            <w:r>
              <w:t>Member</w:t>
            </w:r>
          </w:p>
        </w:tc>
        <w:tc>
          <w:tcPr>
            <w:tcW w:w="4759" w:type="dxa"/>
            <w:vAlign w:val="center"/>
          </w:tcPr>
          <w:p w14:paraId="309F112B">
            <w:r>
              <w:t>/member/projects, checklist, plan-tasks, notifications, blockers</w:t>
            </w:r>
          </w:p>
        </w:tc>
      </w:tr>
      <w:tr w14:paraId="56FD127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4C00AFED">
            <w:r>
              <w:t>Chat</w:t>
            </w:r>
          </w:p>
        </w:tc>
        <w:tc>
          <w:tcPr>
            <w:tcW w:w="4759" w:type="dxa"/>
            <w:shd w:val="clear" w:color="auto" w:fill="F3F7FB"/>
            <w:vAlign w:val="center"/>
          </w:tcPr>
          <w:p w14:paraId="5573D4BE">
            <w:r>
              <w:t>/chat, warmup, conversations</w:t>
            </w:r>
          </w:p>
        </w:tc>
      </w:tr>
      <w:tr w14:paraId="6BE7B88D">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2AF9CBC">
            <w:r>
              <w:t>Rules</w:t>
            </w:r>
          </w:p>
        </w:tc>
        <w:tc>
          <w:tcPr>
            <w:tcW w:w="4759" w:type="dxa"/>
            <w:vAlign w:val="center"/>
          </w:tcPr>
          <w:p w14:paraId="29050931">
            <w:r>
              <w:t>rule-candidates, conventions, discovery schedule/run-now</w:t>
            </w:r>
          </w:p>
        </w:tc>
      </w:tr>
      <w:tr w14:paraId="546E1A4C">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2FB4B89">
            <w:r>
              <w:t>Dashboard</w:t>
            </w:r>
          </w:p>
        </w:tc>
        <w:tc>
          <w:tcPr>
            <w:tcW w:w="4759" w:type="dxa"/>
            <w:shd w:val="clear" w:color="auto" w:fill="F3F7FB"/>
            <w:vAlign w:val="center"/>
          </w:tcPr>
          <w:p w14:paraId="0D11253E">
            <w:r>
              <w:t>PM dashboard, progress, notifications</w:t>
            </w:r>
          </w:p>
        </w:tc>
      </w:tr>
    </w:tbl>
    <w:p w14:paraId="42E2E389"/>
    <w:p w14:paraId="6FD6817E">
      <w:pPr>
        <w:pStyle w:val="3"/>
      </w:pPr>
      <w:bookmarkStart w:id="100" w:name="_Toc17146"/>
      <w:r>
        <w:t>15.2 Glossary</w:t>
      </w:r>
      <w:bookmarkEnd w:id="100"/>
    </w:p>
    <w:tbl>
      <w:tblPr>
        <w:tblStyle w:val="12"/>
        <w:tblW w:w="0" w:type="auto"/>
        <w:jc w:val="center"/>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Layout w:type="autofit"/>
        <w:tblCellMar>
          <w:top w:w="0" w:type="dxa"/>
          <w:left w:w="108" w:type="dxa"/>
          <w:bottom w:w="0" w:type="dxa"/>
          <w:right w:w="108" w:type="dxa"/>
        </w:tblCellMar>
      </w:tblPr>
      <w:tblGrid>
        <w:gridCol w:w="4759"/>
        <w:gridCol w:w="4759"/>
      </w:tblGrid>
      <w:tr w14:paraId="66E861C8">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17365D"/>
          </w:tcPr>
          <w:p w14:paraId="04F8BBAD">
            <w:r>
              <w:rPr>
                <w:b/>
                <w:color w:val="FFFFFF"/>
              </w:rPr>
              <w:t>Thuật ngữ</w:t>
            </w:r>
          </w:p>
        </w:tc>
        <w:tc>
          <w:tcPr>
            <w:tcW w:w="4759" w:type="dxa"/>
            <w:shd w:val="clear" w:color="auto" w:fill="17365D"/>
          </w:tcPr>
          <w:p w14:paraId="44D5C6AD">
            <w:r>
              <w:rPr>
                <w:b/>
                <w:color w:val="FFFFFF"/>
              </w:rPr>
              <w:t>Định nghĩa</w:t>
            </w:r>
          </w:p>
        </w:tc>
      </w:tr>
      <w:tr w14:paraId="4F7846F1">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F459391">
            <w:r>
              <w:t>Global Master Template</w:t>
            </w:r>
          </w:p>
        </w:tc>
        <w:tc>
          <w:tcPr>
            <w:tcW w:w="4759" w:type="dxa"/>
            <w:vAlign w:val="center"/>
          </w:tcPr>
          <w:p w14:paraId="246FACCB">
            <w:r>
              <w:t>Khung onboarding dùng chung toàn hệ thống, không có tiến độ cá nhân.</w:t>
            </w:r>
          </w:p>
        </w:tc>
      </w:tr>
      <w:tr w14:paraId="4DC3B892">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7C98B738">
            <w:r>
              <w:t>Project Template</w:t>
            </w:r>
          </w:p>
        </w:tc>
        <w:tc>
          <w:tcPr>
            <w:tcW w:w="4759" w:type="dxa"/>
            <w:shd w:val="clear" w:color="auto" w:fill="F3F7FB"/>
            <w:vAlign w:val="center"/>
          </w:tcPr>
          <w:p w14:paraId="6FEA9AD5">
            <w:r>
              <w:t>Khung được fork cho một project; lịch sử qua version.</w:t>
            </w:r>
          </w:p>
        </w:tc>
      </w:tr>
      <w:tr w14:paraId="789EDCB4">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DFD66E3">
            <w:r>
              <w:t>Reference Plan</w:t>
            </w:r>
          </w:p>
        </w:tc>
        <w:tc>
          <w:tcPr>
            <w:tcW w:w="4759" w:type="dxa"/>
            <w:vAlign w:val="center"/>
          </w:tcPr>
          <w:p w14:paraId="5BEE664B">
            <w:r>
              <w:t>Bản tham chiếu cấp project để PM kiểm tra nội dung chuẩn.</w:t>
            </w:r>
          </w:p>
        </w:tc>
      </w:tr>
      <w:tr w14:paraId="1B90874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50013A0D">
            <w:r>
              <w:t>Candidate Plan</w:t>
            </w:r>
          </w:p>
        </w:tc>
        <w:tc>
          <w:tcPr>
            <w:tcW w:w="4759" w:type="dxa"/>
            <w:shd w:val="clear" w:color="auto" w:fill="F3F7FB"/>
            <w:vAlign w:val="center"/>
          </w:tcPr>
          <w:p w14:paraId="17E882D2">
            <w:r>
              <w:t>Plan DRAFT materialize cho một engineer trước phê duyệt.</w:t>
            </w:r>
          </w:p>
        </w:tc>
      </w:tr>
      <w:tr w14:paraId="64D98B60">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5319A2E">
            <w:r>
              <w:t>PlanTask</w:t>
            </w:r>
          </w:p>
        </w:tc>
        <w:tc>
          <w:tcPr>
            <w:tcW w:w="4759" w:type="dxa"/>
            <w:vAlign w:val="center"/>
          </w:tcPr>
          <w:p w14:paraId="1627F0F6">
            <w:r>
              <w:t>Snapshot task thực thi có trạng thái, deadline, nguồn và citation.</w:t>
            </w:r>
          </w:p>
        </w:tc>
      </w:tr>
      <w:tr w14:paraId="6702FAC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0D2E57E">
            <w:r>
              <w:t>Grounded</w:t>
            </w:r>
          </w:p>
        </w:tc>
        <w:tc>
          <w:tcPr>
            <w:tcW w:w="4759" w:type="dxa"/>
            <w:shd w:val="clear" w:color="auto" w:fill="F3F7FB"/>
            <w:vAlign w:val="center"/>
          </w:tcPr>
          <w:p w14:paraId="6CB4967C">
            <w:r>
              <w:t>Nội dung được hỗ trợ bởi nguồn đã authorize và có citation kiểm chứng.</w:t>
            </w:r>
          </w:p>
        </w:tc>
      </w:tr>
      <w:tr w14:paraId="443D4926">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3F70A418">
            <w:r>
              <w:t>Convention mining</w:t>
            </w:r>
          </w:p>
        </w:tc>
        <w:tc>
          <w:tcPr>
            <w:tcW w:w="4759" w:type="dxa"/>
            <w:vAlign w:val="center"/>
          </w:tcPr>
          <w:p w14:paraId="175BBCED">
            <w:r>
              <w:t>Khai phá quy ước tái sử dụng từ PR review, bắt buộc PM review.</w:t>
            </w:r>
          </w:p>
        </w:tc>
      </w:tr>
      <w:tr w14:paraId="586E109B">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shd w:val="clear" w:color="auto" w:fill="F3F7FB"/>
            <w:vAlign w:val="center"/>
          </w:tcPr>
          <w:p w14:paraId="11A72EF4">
            <w:r>
              <w:t>Project Ready</w:t>
            </w:r>
          </w:p>
        </w:tc>
        <w:tc>
          <w:tcPr>
            <w:tcW w:w="4759" w:type="dxa"/>
            <w:shd w:val="clear" w:color="auto" w:fill="F3F7FB"/>
            <w:vAlign w:val="center"/>
          </w:tcPr>
          <w:p w14:paraId="482590E5">
            <w:r>
              <w:t>Mốc hoàn tất readiness gate trước đóng onboarding/first contribution.</w:t>
            </w:r>
          </w:p>
        </w:tc>
      </w:tr>
      <w:tr w14:paraId="10ABDC6A">
        <w:tblPrEx>
          <w:tblBorders>
            <w:top w:val="single" w:color="C8D6E5" w:sz="4" w:space="0"/>
            <w:left w:val="single" w:color="C8D6E5" w:sz="4" w:space="0"/>
            <w:bottom w:val="single" w:color="C8D6E5" w:sz="4" w:space="0"/>
            <w:right w:val="single" w:color="C8D6E5" w:sz="4" w:space="0"/>
            <w:insideH w:val="single" w:color="C8D6E5" w:sz="4" w:space="0"/>
            <w:insideV w:val="single" w:color="C8D6E5" w:sz="4" w:space="0"/>
          </w:tblBorders>
          <w:tblCellMar>
            <w:top w:w="0" w:type="dxa"/>
            <w:left w:w="108" w:type="dxa"/>
            <w:bottom w:w="0" w:type="dxa"/>
            <w:right w:w="108" w:type="dxa"/>
          </w:tblCellMar>
        </w:tblPrEx>
        <w:trPr>
          <w:jc w:val="center"/>
        </w:trPr>
        <w:tc>
          <w:tcPr>
            <w:tcW w:w="4759" w:type="dxa"/>
            <w:vAlign w:val="center"/>
          </w:tcPr>
          <w:p w14:paraId="1F79417A">
            <w:r>
              <w:t>First PR</w:t>
            </w:r>
          </w:p>
        </w:tc>
        <w:tc>
          <w:tcPr>
            <w:tcW w:w="4759" w:type="dxa"/>
            <w:vAlign w:val="center"/>
          </w:tcPr>
          <w:p w14:paraId="5415BD4D">
            <w:r>
              <w:t>Pull Request đầu tiên đạt tiêu chí team hoặc mốc tương đương do PM xác nhận.</w:t>
            </w:r>
          </w:p>
        </w:tc>
      </w:tr>
    </w:tbl>
    <w:p w14:paraId="76FDE973"/>
    <w:p w14:paraId="030A0D51">
      <w:pPr>
        <w:pStyle w:val="3"/>
      </w:pPr>
      <w:bookmarkStart w:id="101" w:name="_Toc17112"/>
      <w:r>
        <w:t>15.3 Change control</w:t>
      </w:r>
      <w:bookmarkEnd w:id="101"/>
    </w:p>
    <w:p w14:paraId="1A323879">
      <w:r>
        <w:t>Mọi thay đổi Must requirement, role boundary, state machine, data retention, provider hoặc production SLO phải tạo change request, nêu lý do, impact, migration/test plan, owner phê duyệt và cập nhật ma trận truy vết. Chỉnh UI không được âm thầm thay đổi rule nghiệp vụ hoặc API contract.</w:t>
      </w:r>
    </w:p>
    <w:sectPr>
      <w:headerReference r:id="rId5" w:type="default"/>
      <w:footerReference r:id="rId6" w:type="default"/>
      <w:pgSz w:w="12240" w:h="15840"/>
      <w:pgMar w:top="1247" w:right="1247" w:bottom="113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EC861">
    <w:pPr>
      <w:pStyle w:val="18"/>
      <w:jc w:val="center"/>
    </w:pPr>
    <w:r>
      <w:rPr>
        <w:rFonts w:ascii="Arial" w:hAnsi="Arial"/>
        <w:color w:val="667085"/>
        <w:sz w:val="16"/>
      </w:rPr>
      <w:t xml:space="preserve">RALION-SRS-001  •  Version 1.1  •  Page </w:t>
    </w:r>
    <w:r>
      <w:rPr>
        <w:rFonts w:ascii="Arial" w:hAnsi="Arial"/>
        <w:color w:val="667085"/>
        <w:sz w:val="16"/>
      </w:rPr>
      <w:fldChar w:fldCharType="begin"/>
    </w:r>
    <w:r>
      <w:rPr>
        <w:rFonts w:ascii="Arial" w:hAnsi="Arial"/>
        <w:color w:val="667085"/>
        <w:sz w:val="16"/>
      </w:rPr>
      <w:instrText xml:space="preserve">PAGE</w:instrText>
    </w:r>
    <w:r>
      <w:rPr>
        <w:rFonts w:ascii="Arial" w:hAnsi="Arial"/>
        <w:color w:val="667085"/>
        <w:sz w:val="16"/>
      </w:rPr>
      <w:fldChar w:fldCharType="separate"/>
    </w:r>
    <w:r>
      <w:rPr>
        <w:rFonts w:ascii="Arial" w:hAnsi="Arial"/>
        <w:color w:val="667085"/>
        <w:sz w:val="16"/>
      </w:rPr>
      <w:fldChar w:fldCharType="end"/>
    </w:r>
    <w:r>
      <w:rPr>
        <w:rFonts w:ascii="Arial" w:hAnsi="Arial"/>
        <w:color w:val="667085"/>
        <w:sz w:val="16"/>
      </w:rPr>
      <w:t xml:space="preserve"> / </w:t>
    </w:r>
    <w:r>
      <w:rPr>
        <w:rFonts w:ascii="Arial" w:hAnsi="Arial"/>
        <w:color w:val="667085"/>
        <w:sz w:val="16"/>
      </w:rPr>
      <w:fldChar w:fldCharType="begin"/>
    </w:r>
    <w:r>
      <w:rPr>
        <w:rFonts w:ascii="Arial" w:hAnsi="Arial"/>
        <w:color w:val="667085"/>
        <w:sz w:val="16"/>
      </w:rPr>
      <w:instrText xml:space="preserve">NUMPAGES</w:instrText>
    </w:r>
    <w:r>
      <w:rPr>
        <w:rFonts w:ascii="Arial" w:hAnsi="Arial"/>
        <w:color w:val="667085"/>
        <w:sz w:val="16"/>
      </w:rPr>
      <w:fldChar w:fldCharType="separate"/>
    </w:r>
    <w:r>
      <w:rPr>
        <w:rFonts w:ascii="Arial" w:hAnsi="Arial"/>
        <w:color w:val="667085"/>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4B4FA">
    <w:pPr>
      <w:pStyle w:val="19"/>
      <w:jc w:val="right"/>
    </w:pPr>
    <w:r>
      <w:rPr>
        <w:rFonts w:ascii="Arial" w:hAnsi="Arial"/>
        <w:color w:val="667085"/>
        <w:sz w:val="16"/>
      </w:rPr>
      <w:t>RALION P-040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0C23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0242C"/>
      <w:sz w:val="22"/>
      <w:szCs w:val="22"/>
      <w:lang w:val="en-US" w:eastAsia="en-US" w:bidi="ar-SA"/>
    </w:rPr>
  </w:style>
  <w:style w:type="paragraph" w:styleId="2">
    <w:name w:val="heading 1"/>
    <w:basedOn w:val="1"/>
    <w:next w:val="1"/>
    <w:link w:val="141"/>
    <w:qFormat/>
    <w:uiPriority w:val="9"/>
    <w:pPr>
      <w:keepNext/>
      <w:keepLines/>
      <w:spacing w:before="240" w:after="12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42"/>
    <w:unhideWhenUsed/>
    <w:qFormat/>
    <w:uiPriority w:val="9"/>
    <w:pPr>
      <w:keepNext/>
      <w:keepLines/>
      <w:spacing w:before="240" w:after="120"/>
      <w:outlineLvl w:val="1"/>
    </w:pPr>
    <w:rPr>
      <w:rFonts w:asciiTheme="majorHAnsi" w:hAnsiTheme="majorHAnsi" w:eastAsiaTheme="majorEastAsia" w:cstheme="majorBidi"/>
      <w:b/>
      <w:bCs/>
      <w:color w:val="2F5597"/>
      <w:sz w:val="28"/>
      <w:szCs w:val="26"/>
    </w:rPr>
  </w:style>
  <w:style w:type="paragraph" w:styleId="4">
    <w:name w:val="heading 3"/>
    <w:basedOn w:val="1"/>
    <w:next w:val="1"/>
    <w:link w:val="143"/>
    <w:unhideWhenUsed/>
    <w:qFormat/>
    <w:uiPriority w:val="9"/>
    <w:pPr>
      <w:keepNext/>
      <w:keepLines/>
      <w:spacing w:before="240" w:after="120"/>
      <w:outlineLvl w:val="2"/>
    </w:pPr>
    <w:rPr>
      <w:rFonts w:asciiTheme="majorHAnsi" w:hAnsiTheme="majorHAnsi" w:eastAsiaTheme="majorEastAsia" w:cstheme="majorBidi"/>
      <w:b/>
      <w:bCs/>
      <w:color w:val="17365D"/>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Arial" w:hAnsi="Arial"/>
      <w:sz w:val="22"/>
    </w:rPr>
  </w:style>
  <w:style w:type="paragraph" w:styleId="24">
    <w:name w:val="List Bullet 2"/>
    <w:basedOn w:val="1"/>
    <w:unhideWhenUsed/>
    <w:uiPriority w:val="99"/>
    <w:pPr>
      <w:numPr>
        <w:ilvl w:val="0"/>
        <w:numId w:val="2"/>
      </w:numPr>
      <w:contextualSpacing/>
    </w:pPr>
    <w:rPr>
      <w:rFonts w:ascii="Arial" w:hAnsi="Arial"/>
      <w:sz w:val="22"/>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Arial" w:hAnsi="Arial"/>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spacing w:before="240" w:after="120" w:line="240" w:lineRule="auto"/>
      <w:contextualSpacing/>
    </w:pPr>
    <w:rPr>
      <w:rFonts w:asciiTheme="majorHAnsi" w:hAnsiTheme="majorHAnsi" w:eastAsiaTheme="majorEastAsia" w:cstheme="majorBidi"/>
      <w:b/>
      <w:color w:val="17365D"/>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2026-09-01T05:26:00Z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5F2F7E46CE9F4DE2A7244AC8D570034B_12</vt:lpwstr>
  </property>
</Properties>
</file>